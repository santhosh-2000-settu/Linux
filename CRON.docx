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83922">
      <w:pPr>
        <w:pStyle w:val="2"/>
      </w:pPr>
      <w:r>
        <w:t>Schedule Task : Cron Command</w:t>
      </w:r>
    </w:p>
    <w:p w14:paraId="3114D293">
      <w:pPr>
        <w:pStyle w:val="3"/>
      </w:pPr>
      <w:r>
        <w:t>What is cron Command?</w:t>
      </w:r>
    </w:p>
    <w:p w14:paraId="06DF29BF">
      <w:r>
        <w:t>The cron tool allows Linux users to execute commands or scripts at a specific date and time. It is very useful to perform regular tasks such as backups, daily scans, /tmp directory cleanup, and restarting the system at a given time.</w:t>
      </w:r>
      <w:r>
        <w:br w:type="textWrapping"/>
      </w:r>
      <w:r>
        <w:br w:type="textWrapping"/>
      </w:r>
      <w:r>
        <w:t>cron executes scheduled jobs automatically in the background at the specified time. Each user can have their own crontab, stored under /var/spool/cron/username.</w:t>
      </w:r>
      <w:r>
        <w:br w:type="textWrapping"/>
      </w:r>
      <w:r>
        <w:br w:type="textWrapping"/>
      </w:r>
      <w:r>
        <w:t>Cron jobs can be allowed or disallowed for specific users by adding their username to the 'cron.allow' or 'cron.deny' files.</w:t>
      </w:r>
    </w:p>
    <w:p w14:paraId="3A513DC8">
      <w:pPr>
        <w:pStyle w:val="3"/>
      </w:pPr>
      <w:r>
        <w:t>1. Cron Package Installation</w:t>
      </w:r>
    </w:p>
    <w:p w14:paraId="59BC00BD">
      <w:r>
        <w:t># yum install cronie    (or)    # yum install crontabs</w:t>
      </w:r>
    </w:p>
    <w:p w14:paraId="2AFA1B51">
      <w:r>
        <w:drawing>
          <wp:inline distT="0" distB="0" distL="114300" distR="114300">
            <wp:extent cx="5481320" cy="132016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5935"/>
    <w:p w14:paraId="1C753FC2">
      <w:pPr>
        <w:pStyle w:val="3"/>
      </w:pPr>
      <w:r>
        <w:t>Service Name</w:t>
      </w:r>
    </w:p>
    <w:p w14:paraId="591BBAEF">
      <w:r>
        <w:t>The service that runs cron jobs is called crond.</w:t>
      </w:r>
      <w:r>
        <w:br w:type="textWrapping"/>
      </w:r>
      <w:r>
        <w:t>Check its status with:</w:t>
      </w:r>
      <w:r>
        <w:br w:type="textWrapping"/>
      </w:r>
      <w:r>
        <w:t xml:space="preserve">  systemctl status crond</w:t>
      </w:r>
      <w:r>
        <w:br w:type="textWrapping"/>
      </w:r>
      <w:r>
        <w:t>It should show Active: active (running).</w:t>
      </w:r>
    </w:p>
    <w:p w14:paraId="2EFDCA02">
      <w:r>
        <w:drawing>
          <wp:inline distT="0" distB="0" distL="114300" distR="114300">
            <wp:extent cx="5475605" cy="2407920"/>
            <wp:effectExtent l="0" t="0" r="1079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9E8A">
      <w:r>
        <w:t>And create edit script file</w:t>
      </w:r>
    </w:p>
    <w:p w14:paraId="02DFC879">
      <w:r>
        <w:drawing>
          <wp:inline distT="0" distB="0" distL="114300" distR="114300">
            <wp:extent cx="3642360" cy="297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04BB">
      <w:r>
        <w:drawing>
          <wp:inline distT="0" distB="0" distL="114300" distR="114300">
            <wp:extent cx="4853940" cy="61493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339A"/>
    <w:p w14:paraId="79BF8FE4">
      <w:r>
        <w:t>Now give executable permission to the script file</w:t>
      </w:r>
    </w:p>
    <w:p w14:paraId="165ACD4C">
      <w:r>
        <w:drawing>
          <wp:inline distT="0" distB="0" distL="114300" distR="114300">
            <wp:extent cx="5478780" cy="3460115"/>
            <wp:effectExtent l="0" t="0" r="762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431F">
      <w:r>
        <w:drawing>
          <wp:inline distT="0" distB="0" distL="114300" distR="114300">
            <wp:extent cx="5484495" cy="3517265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47D7"/>
    <w:p w14:paraId="21F54624">
      <w:r>
        <w:t>And now run the script fie:</w:t>
      </w:r>
    </w:p>
    <w:p w14:paraId="42E2AAF7">
      <w:r>
        <w:t>To run a script file</w:t>
      </w:r>
    </w:p>
    <w:p w14:paraId="32247C9F">
      <w:r>
        <w:t># ./scriptfile</w:t>
      </w:r>
    </w:p>
    <w:p w14:paraId="4C969CDA">
      <w:r>
        <w:drawing>
          <wp:inline distT="0" distB="0" distL="114300" distR="114300">
            <wp:extent cx="5479415" cy="3477895"/>
            <wp:effectExtent l="0" t="0" r="698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B662"/>
    <w:p w14:paraId="17DF4B47">
      <w:pPr>
        <w:pStyle w:val="3"/>
      </w:pPr>
      <w:r>
        <w:t>Edit Crontab Entries</w:t>
      </w:r>
    </w:p>
    <w:p w14:paraId="202FC285">
      <w:r>
        <w:t>Use: crontab -e</w:t>
      </w:r>
    </w:p>
    <w:p w14:paraId="07A4E1CF">
      <w:r>
        <w:drawing>
          <wp:inline distT="0" distB="0" distL="114300" distR="114300">
            <wp:extent cx="3787140" cy="3505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5E51">
      <w:r>
        <w:drawing>
          <wp:inline distT="0" distB="0" distL="114300" distR="114300">
            <wp:extent cx="4549140" cy="56159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9E35">
      <w:r>
        <w:br w:type="textWrapping"/>
      </w:r>
      <w:r>
        <w:t>Example entries:</w:t>
      </w:r>
      <w:r>
        <w:br w:type="textWrapping"/>
      </w:r>
      <w:r>
        <w:t>* * * * * script.sh &gt; /tmp/script_out   – runs every minute</w:t>
      </w:r>
      <w:r>
        <w:br w:type="textWrapping"/>
      </w:r>
      <w:r>
        <w:t>*/5 * * * *                              – runs every 5 minutes</w:t>
      </w:r>
      <w:r>
        <w:br w:type="textWrapping"/>
      </w:r>
      <w:r>
        <w:t>0 10 * * *                                – runs every day at 10:00</w:t>
      </w:r>
      <w:r>
        <w:br w:type="textWrapping"/>
      </w:r>
      <w:r>
        <w:t>30 1 * * *                                – runs daily at 01:30</w:t>
      </w:r>
      <w:r>
        <w:br w:type="textWrapping"/>
      </w:r>
      <w:r>
        <w:t>30 1,4,5 1-10 * *                         – runs at 01:30 on days 1–10 of the month and also at 04:30 and 05:30 during those days</w:t>
      </w:r>
      <w:r>
        <w:br w:type="textWrapping"/>
      </w:r>
      <w:r>
        <w:br w:type="textWrapping"/>
      </w:r>
      <w:r>
        <w:t>Special strings:</w:t>
      </w:r>
      <w:r>
        <w:br w:type="textWrapping"/>
      </w:r>
      <w:r>
        <w:t>@daily    – once per day</w:t>
      </w:r>
      <w:r>
        <w:br w:type="textWrapping"/>
      </w:r>
      <w:r>
        <w:t>@reboot   – on system startup</w:t>
      </w:r>
      <w:r>
        <w:br w:type="textWrapping"/>
      </w:r>
      <w:r>
        <w:t>@hourly   – once per hour</w:t>
      </w:r>
      <w:r>
        <w:br w:type="textWrapping"/>
      </w:r>
      <w:r>
        <w:t>@yearly   – once per year</w:t>
      </w:r>
    </w:p>
    <w:p w14:paraId="785D5907">
      <w:pPr>
        <w:pStyle w:val="3"/>
      </w:pPr>
      <w:r>
        <w:t>List Existing Cron Jobs</w:t>
      </w:r>
    </w:p>
    <w:p w14:paraId="302D5276">
      <w:r>
        <w:t>crontab -l</w:t>
      </w:r>
    </w:p>
    <w:p w14:paraId="59D2A130">
      <w:r>
        <w:drawing>
          <wp:inline distT="0" distB="0" distL="114300" distR="114300">
            <wp:extent cx="3718560" cy="61722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4884">
      <w:pPr>
        <w:pStyle w:val="3"/>
      </w:pPr>
      <w:r>
        <w:t>Remove Crontab Entry</w:t>
      </w:r>
    </w:p>
    <w:p w14:paraId="7307CD03">
      <w:r>
        <w:t>crontab -r</w:t>
      </w:r>
    </w:p>
    <w:p w14:paraId="2560D1C7">
      <w:r>
        <w:drawing>
          <wp:inline distT="0" distB="0" distL="114300" distR="114300">
            <wp:extent cx="3581400" cy="3124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2FD0"/>
    <w:p w14:paraId="5B3518B6">
      <w:r>
        <w:t>And run scheduled scriptfile</w:t>
      </w:r>
    </w:p>
    <w:p w14:paraId="6D1877BA">
      <w:r>
        <w:drawing>
          <wp:inline distT="0" distB="0" distL="114300" distR="114300">
            <wp:extent cx="5481955" cy="3145790"/>
            <wp:effectExtent l="0" t="0" r="444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14AE">
      <w:r>
        <w:drawing>
          <wp:inline distT="0" distB="0" distL="114300" distR="114300">
            <wp:extent cx="5482590" cy="141541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BF91"/>
    <w:p w14:paraId="11DD5124">
      <w:r>
        <w:t>To view live process:</w:t>
      </w:r>
    </w:p>
    <w:p w14:paraId="4322AB03">
      <w:r>
        <w:t># watch cat scriptfilename</w:t>
      </w:r>
    </w:p>
    <w:p w14:paraId="0B0D6AB5">
      <w:r>
        <w:drawing>
          <wp:inline distT="0" distB="0" distL="114300" distR="114300">
            <wp:extent cx="4693920" cy="32766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F686">
      <w:r>
        <w:drawing>
          <wp:inline distT="0" distB="0" distL="114300" distR="114300">
            <wp:extent cx="5478780" cy="4185920"/>
            <wp:effectExtent l="0" t="0" r="762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FA46">
      <w:bookmarkStart w:id="0" w:name="_GoBack"/>
      <w:bookmarkEnd w:id="0"/>
    </w:p>
    <w:p w14:paraId="0D50DCDC">
      <w:pPr>
        <w:pStyle w:val="3"/>
      </w:pPr>
      <w:r>
        <w:t>Edit Crontab for a Different User</w:t>
      </w:r>
    </w:p>
    <w:p w14:paraId="7235A5A2">
      <w:r>
        <w:t>crontab -u username -e    # edit</w:t>
      </w:r>
      <w:r>
        <w:br w:type="textWrapping"/>
      </w:r>
      <w:r>
        <w:t>crontab -u username -r    # remove</w:t>
      </w:r>
      <w:r>
        <w:br w:type="textWrapping"/>
      </w:r>
      <w:r>
        <w:t>crontab -u username -l    # list</w:t>
      </w:r>
    </w:p>
    <w:p w14:paraId="0F201D28">
      <w:pPr>
        <w:pStyle w:val="3"/>
      </w:pPr>
      <w:r>
        <w:t>General Syntax of a Cron Job</w:t>
      </w:r>
    </w:p>
    <w:p w14:paraId="5E0B512F">
      <w:r>
        <w:t>MIN  HOUR  DayOfMonth  Month  DayOfWeek  Command</w:t>
      </w:r>
      <w:r>
        <w:br w:type="textWrapping"/>
      </w:r>
      <w:r>
        <w:t>0-59 0-23  1-31       1-12   0-6        Any Linux command or script</w:t>
      </w:r>
    </w:p>
    <w:p w14:paraId="7336671D">
      <w:pPr>
        <w:pStyle w:val="3"/>
      </w:pPr>
      <w:r>
        <w:t>Important Notes</w:t>
      </w:r>
    </w:p>
    <w:p w14:paraId="091ECB16">
      <w:r>
        <w:t>- User crontab files are stored in /var/spool/cron/username.</w:t>
      </w:r>
      <w:r>
        <w:br w:type="textWrapping"/>
      </w:r>
      <w:r>
        <w:t>- Cron jobs run using the system timezone. Ensure it matches your expectation.</w:t>
      </w:r>
      <w:r>
        <w:br w:type="textWrapping"/>
      </w:r>
      <w:r>
        <w:t>- If the user account or password is expired, cron jobs for that user will not run.</w:t>
      </w:r>
      <w:r>
        <w:br w:type="textWrapping"/>
      </w:r>
      <w:r>
        <w:t>- If the crond service is stopped, cron jobs will not run.</w:t>
      </w:r>
      <w:r>
        <w:br w:type="textWrapping"/>
      </w:r>
      <w:r>
        <w:t>- If the /var filesystem reaches 100% usage, cron jobs will fail because cron cannot write logs or PID files.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E27"/>
    <w:rsid w:val="00034616"/>
    <w:rsid w:val="0006063C"/>
    <w:rsid w:val="00070577"/>
    <w:rsid w:val="0015074B"/>
    <w:rsid w:val="0029639D"/>
    <w:rsid w:val="00326F90"/>
    <w:rsid w:val="00862D29"/>
    <w:rsid w:val="00AA1D8D"/>
    <w:rsid w:val="00B47730"/>
    <w:rsid w:val="00B7380B"/>
    <w:rsid w:val="00CB0664"/>
    <w:rsid w:val="00F7392C"/>
    <w:rsid w:val="00FC693F"/>
    <w:rsid w:val="0ED2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357</Words>
  <Characters>2036</Characters>
  <Lines>16</Lines>
  <Paragraphs>4</Paragraphs>
  <TotalTime>71</TotalTime>
  <ScaleCrop>false</ScaleCrop>
  <LinksUpToDate>false</LinksUpToDate>
  <CharactersWithSpaces>2389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2025-09-26T09:57:24Z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79F816B0E20B4D6F8570E64F62DA1577_12</vt:lpwstr>
  </property>
</Properties>
</file>