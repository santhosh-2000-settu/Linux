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BAEEB">
      <w:pPr>
        <w:pStyle w:val="2"/>
      </w:pPr>
      <w:r>
        <w:t xml:space="preserve">                             Package Management</w:t>
      </w:r>
    </w:p>
    <w:p w14:paraId="65961A0F"/>
    <w:p w14:paraId="7302743D">
      <w:pPr>
        <w:pStyle w:val="3"/>
      </w:pPr>
      <w:r>
        <w:t>Overview</w:t>
      </w:r>
    </w:p>
    <w:p w14:paraId="40324691">
      <w:r>
        <w:t>There are two ways to install a package in Red Hat-based Linux systems:</w:t>
      </w:r>
      <w:r>
        <w:br w:type="textWrapping"/>
      </w:r>
      <w:r>
        <w:t xml:space="preserve"> * RPM (Redhat Package Manager)</w:t>
      </w:r>
      <w:r>
        <w:br w:type="textWrapping"/>
      </w:r>
      <w:r>
        <w:t xml:space="preserve"> * YUM (Yellowdog Updater, Modified)</w:t>
      </w:r>
      <w:r>
        <w:br w:type="textWrapping"/>
      </w:r>
      <w:r>
        <w:t>RPM stands for Redhat Package Manager and uses .rpm files for packages.</w:t>
      </w:r>
    </w:p>
    <w:p w14:paraId="63C9ECA2">
      <w:pPr>
        <w:pStyle w:val="3"/>
      </w:pPr>
      <w:r>
        <w:t>Package Syntax</w:t>
      </w:r>
    </w:p>
    <w:p w14:paraId="6CB64B42">
      <w:r>
        <w:t>Format: packagename-Version-Release.architecture.ext</w:t>
      </w:r>
      <w:r>
        <w:br w:type="textWrapping"/>
      </w:r>
      <w:r>
        <w:t>Example: httpd-2.4.6-97.el7.centos.x86_64.rpm</w:t>
      </w:r>
    </w:p>
    <w:p w14:paraId="7D0FB756">
      <w:r>
        <w:drawing>
          <wp:inline distT="0" distB="0" distL="114300" distR="114300">
            <wp:extent cx="4922520" cy="289560"/>
            <wp:effectExtent l="0" t="0" r="0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73270">
      <w:pPr>
        <w:pStyle w:val="3"/>
      </w:pPr>
      <w:r>
        <w:t>Basic Commands</w:t>
      </w:r>
    </w:p>
    <w:p w14:paraId="0DC1B58A">
      <w:pPr>
        <w:numPr>
          <w:ilvl w:val="0"/>
          <w:numId w:val="7"/>
        </w:numPr>
      </w:pPr>
      <w:r>
        <w:t>Check installed block devices:</w:t>
      </w:r>
      <w:r>
        <w:br w:type="textWrapping"/>
      </w:r>
      <w:r>
        <w:t xml:space="preserve">   # lsblk</w:t>
      </w:r>
    </w:p>
    <w:p w14:paraId="25A174CB">
      <w:pPr>
        <w:numPr>
          <w:numId w:val="0"/>
        </w:numPr>
      </w:pPr>
      <w:r>
        <w:drawing>
          <wp:inline distT="0" distB="0" distL="114300" distR="114300">
            <wp:extent cx="5482590" cy="1252855"/>
            <wp:effectExtent l="0" t="0" r="3810" b="1206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12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AF36E">
      <w:r>
        <w:br w:type="textWrapping"/>
      </w:r>
      <w:r>
        <w:t>2. List contents of a directory and count words/lines:</w:t>
      </w:r>
      <w:r>
        <w:br w:type="textWrapping"/>
      </w:r>
      <w:r>
        <w:t xml:space="preserve">   # ls | wc (word count)</w:t>
      </w:r>
    </w:p>
    <w:p w14:paraId="569E3E19">
      <w:r>
        <w:drawing>
          <wp:inline distT="0" distB="0" distL="114300" distR="114300">
            <wp:extent cx="4754880" cy="556260"/>
            <wp:effectExtent l="0" t="0" r="0" b="762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89D00">
      <w:r>
        <w:t xml:space="preserve"> #ls | wc -l (line)</w:t>
      </w:r>
    </w:p>
    <w:p w14:paraId="29A35BC2">
      <w:r>
        <w:drawing>
          <wp:inline distT="0" distB="0" distL="114300" distR="114300">
            <wp:extent cx="5204460" cy="594360"/>
            <wp:effectExtent l="0" t="0" r="7620" b="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6C62C"/>
    <w:p w14:paraId="2A539BA5"/>
    <w:p w14:paraId="5F385900"/>
    <w:p w14:paraId="6F9D0371">
      <w:r>
        <w:t>#ls | wc – w (words)</w:t>
      </w:r>
    </w:p>
    <w:p w14:paraId="1B095F64">
      <w:r>
        <w:drawing>
          <wp:inline distT="0" distB="0" distL="114300" distR="114300">
            <wp:extent cx="4411980" cy="617220"/>
            <wp:effectExtent l="0" t="0" r="7620" b="762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BD160">
      <w:r>
        <w:t>#ls | wc -c (charecters)</w:t>
      </w:r>
    </w:p>
    <w:p w14:paraId="0D956604">
      <w:r>
        <w:drawing>
          <wp:inline distT="0" distB="0" distL="114300" distR="114300">
            <wp:extent cx="4442460" cy="365760"/>
            <wp:effectExtent l="0" t="0" r="7620" b="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04734">
      <w:r>
        <w:br w:type="textWrapping"/>
      </w:r>
      <w:r>
        <w:t xml:space="preserve">  </w:t>
      </w:r>
    </w:p>
    <w:p w14:paraId="424DD0B8">
      <w:pPr>
        <w:pStyle w:val="3"/>
      </w:pPr>
      <w:r>
        <w:t>Installing Packages</w:t>
      </w:r>
    </w:p>
    <w:p w14:paraId="3E4CE887">
      <w:r>
        <w:t># rpm -ivh &lt;packagename&gt;.rpm</w:t>
      </w:r>
      <w:r>
        <w:br w:type="textWrapping"/>
      </w:r>
      <w:r>
        <w:t xml:space="preserve">  - Installs a package with verbose and hash progress. All dependencies must be met.</w:t>
      </w:r>
    </w:p>
    <w:p w14:paraId="24E24115">
      <w:r>
        <w:drawing>
          <wp:inline distT="0" distB="0" distL="114300" distR="114300">
            <wp:extent cx="5480050" cy="601980"/>
            <wp:effectExtent l="0" t="0" r="6350" b="762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15A09">
      <w:pPr>
        <w:pStyle w:val="3"/>
      </w:pPr>
      <w:r>
        <w:t>Listing Installed Packages</w:t>
      </w:r>
    </w:p>
    <w:p w14:paraId="3DA2DE2B">
      <w:r>
        <w:t># rpm -qa</w:t>
      </w:r>
      <w:r>
        <w:br w:type="textWrapping"/>
      </w:r>
      <w:r>
        <w:t xml:space="preserve">  - Lists all installed packages.</w:t>
      </w:r>
    </w:p>
    <w:p w14:paraId="3E4AA0F1">
      <w:r>
        <w:drawing>
          <wp:inline distT="0" distB="0" distL="114300" distR="114300">
            <wp:extent cx="5481955" cy="4570730"/>
            <wp:effectExtent l="0" t="0" r="4445" b="127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457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7E0B1">
      <w:r>
        <w:br w:type="textWrapping"/>
      </w:r>
      <w:r>
        <w:t># rpm -q | grep &lt;package&gt;</w:t>
      </w:r>
      <w:r>
        <w:br w:type="textWrapping"/>
      </w:r>
      <w:r>
        <w:t xml:space="preserve">  - Checks if a specific package is installed.</w:t>
      </w:r>
    </w:p>
    <w:p w14:paraId="49104DB2"/>
    <w:p w14:paraId="18624C22"/>
    <w:p w14:paraId="34239C7A">
      <w:pPr>
        <w:pStyle w:val="3"/>
      </w:pPr>
      <w:r>
        <w:t>Checking Dependencies</w:t>
      </w:r>
    </w:p>
    <w:p w14:paraId="03D4D63D">
      <w:r>
        <w:t># rpm -qpr &lt;package.rpm&gt;</w:t>
      </w:r>
      <w:r>
        <w:br w:type="textWrapping"/>
      </w:r>
      <w:r>
        <w:t xml:space="preserve">  - Lists capabilities and dependencies of an RPM package.</w:t>
      </w:r>
    </w:p>
    <w:p w14:paraId="12597721">
      <w:r>
        <w:drawing>
          <wp:inline distT="0" distB="0" distL="114300" distR="114300">
            <wp:extent cx="5483860" cy="3341370"/>
            <wp:effectExtent l="0" t="0" r="2540" b="1143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6B44F">
      <w:r>
        <w:br w:type="textWrapping"/>
      </w:r>
      <w:r>
        <w:t xml:space="preserve">    -q : Query a package</w:t>
      </w:r>
      <w:r>
        <w:br w:type="textWrapping"/>
      </w:r>
      <w:r>
        <w:t xml:space="preserve">    -p : Query an uninstalled package file</w:t>
      </w:r>
      <w:r>
        <w:br w:type="textWrapping"/>
      </w:r>
      <w:r>
        <w:t xml:space="preserve">    -R : List capabilities on which the package depends</w:t>
      </w:r>
    </w:p>
    <w:p w14:paraId="2EB0192F">
      <w:pPr>
        <w:pStyle w:val="3"/>
      </w:pPr>
      <w:r>
        <w:t>List Files of Installed Package</w:t>
      </w:r>
    </w:p>
    <w:p w14:paraId="34C2FBCA">
      <w:r>
        <w:t># rpm -ql &lt;package&gt;</w:t>
      </w:r>
      <w:r>
        <w:br w:type="textWrapping"/>
      </w:r>
      <w:r>
        <w:t xml:space="preserve">  - Lists all files installed by a package.</w:t>
      </w:r>
    </w:p>
    <w:p w14:paraId="42657906">
      <w:pPr>
        <w:rPr>
          <w:rFonts w:hint="default"/>
          <w:lang w:val="en-US"/>
        </w:rPr>
      </w:pPr>
      <w:r>
        <w:drawing>
          <wp:inline distT="0" distB="0" distL="114300" distR="114300">
            <wp:extent cx="5485765" cy="2280285"/>
            <wp:effectExtent l="0" t="0" r="635" b="5715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2C63E"/>
    <w:p w14:paraId="16C0A016"/>
    <w:p w14:paraId="28AD0A30">
      <w:r>
        <w:t>To see last installed date</w:t>
      </w:r>
    </w:p>
    <w:p w14:paraId="0E776E8A">
      <w:r>
        <w:t>#rpm -ra –last</w:t>
      </w:r>
    </w:p>
    <w:p w14:paraId="7F7465EA">
      <w:r>
        <w:drawing>
          <wp:inline distT="0" distB="0" distL="114300" distR="114300">
            <wp:extent cx="5485130" cy="2840990"/>
            <wp:effectExtent l="0" t="0" r="1270" b="8890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A4B95">
      <w:r>
        <w:t xml:space="preserve">To upgrade </w:t>
      </w:r>
    </w:p>
    <w:p w14:paraId="587A9194">
      <w:r>
        <w:t># rpm -Uvh packagename</w:t>
      </w:r>
    </w:p>
    <w:p w14:paraId="17642A84">
      <w:r>
        <w:drawing>
          <wp:inline distT="0" distB="0" distL="114300" distR="114300">
            <wp:extent cx="5476875" cy="586105"/>
            <wp:effectExtent l="0" t="0" r="9525" b="8255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23473">
      <w:pPr>
        <w:pStyle w:val="3"/>
      </w:pPr>
      <w:r>
        <w:t>Removing Packages</w:t>
      </w:r>
    </w:p>
    <w:p w14:paraId="758C44EF">
      <w:r>
        <w:t># rpm -evh &lt;package&gt;</w:t>
      </w:r>
    </w:p>
    <w:p w14:paraId="4CCF75C6">
      <w:r>
        <w:br w:type="textWrapping"/>
      </w:r>
      <w:r>
        <w:t xml:space="preserve">  - Removes a package.</w:t>
      </w:r>
    </w:p>
    <w:p w14:paraId="7AEBAC3A">
      <w:pPr>
        <w:rPr>
          <w:rFonts w:hint="default"/>
          <w:lang w:val="en-US"/>
        </w:rPr>
      </w:pPr>
      <w:r>
        <w:drawing>
          <wp:inline distT="0" distB="0" distL="114300" distR="114300">
            <wp:extent cx="5476875" cy="622935"/>
            <wp:effectExtent l="0" t="0" r="9525" b="1905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62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</w:p>
    <w:p w14:paraId="01E2DEDF">
      <w:r>
        <w:br w:type="textWrapping"/>
      </w:r>
      <w:r>
        <w:t># rpm -evh --nodeps &lt;package&gt;</w:t>
      </w:r>
      <w:r>
        <w:br w:type="textWrapping"/>
      </w:r>
      <w:r>
        <w:t xml:space="preserve">  - Removes a package without removing dependencies.</w:t>
      </w:r>
    </w:p>
    <w:p w14:paraId="250F5C6A">
      <w:r>
        <w:drawing>
          <wp:inline distT="0" distB="0" distL="114300" distR="114300">
            <wp:extent cx="5482590" cy="1169670"/>
            <wp:effectExtent l="0" t="0" r="3810" b="3810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4C2B0"/>
    <w:p w14:paraId="3EF0E743"/>
    <w:p w14:paraId="778CC23D">
      <w:pPr>
        <w:pStyle w:val="3"/>
      </w:pPr>
      <w:r>
        <w:t>Find Package for a Command</w:t>
      </w:r>
    </w:p>
    <w:p w14:paraId="6E0484F6">
      <w:r>
        <w:t># rpm -qf /usr/bin/mkdir</w:t>
      </w:r>
      <w:r>
        <w:br w:type="textWrapping"/>
      </w:r>
      <w:r>
        <w:t xml:space="preserve">  - Finds which package provides a specific command or file.</w:t>
      </w:r>
    </w:p>
    <w:p w14:paraId="7BACC7B5">
      <w:r>
        <w:drawing>
          <wp:inline distT="0" distB="0" distL="114300" distR="114300">
            <wp:extent cx="5484495" cy="434340"/>
            <wp:effectExtent l="0" t="0" r="1905" b="7620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DCA60">
      <w:pPr>
        <w:pStyle w:val="3"/>
      </w:pPr>
      <w:r>
        <w:t>Query Information of Installed Package</w:t>
      </w:r>
    </w:p>
    <w:p w14:paraId="50268F14">
      <w:r>
        <w:t># rpm -qi &lt;package&gt;</w:t>
      </w:r>
    </w:p>
    <w:p w14:paraId="08878D92">
      <w:r>
        <w:drawing>
          <wp:inline distT="0" distB="0" distL="114300" distR="114300">
            <wp:extent cx="5485765" cy="2672080"/>
            <wp:effectExtent l="0" t="0" r="635" b="10160"/>
            <wp:docPr id="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9AC34">
      <w:r>
        <w:br w:type="textWrapping"/>
      </w:r>
      <w:r>
        <w:t xml:space="preserve">  - Displays information about an installed package.</w:t>
      </w:r>
      <w:r>
        <w:br w:type="textWrapping"/>
      </w:r>
      <w:r>
        <w:t>Example: mkdir's package is coreutils.</w:t>
      </w:r>
    </w:p>
    <w:p w14:paraId="49500CE0">
      <w:pPr>
        <w:pStyle w:val="3"/>
      </w:pPr>
      <w:r>
        <w:t>Query Before Installing</w:t>
      </w:r>
    </w:p>
    <w:p w14:paraId="5A3ECA46">
      <w:r>
        <w:t># rpm -qlp &lt;package.rpm&gt;</w:t>
      </w:r>
      <w:r>
        <w:br w:type="textWrapping"/>
      </w:r>
      <w:r>
        <w:t xml:space="preserve">  - Lists files in an RPM before installing.</w:t>
      </w:r>
    </w:p>
    <w:p w14:paraId="425F5A7B">
      <w:r>
        <w:drawing>
          <wp:inline distT="0" distB="0" distL="114300" distR="114300">
            <wp:extent cx="5481320" cy="2961640"/>
            <wp:effectExtent l="0" t="0" r="5080" b="10160"/>
            <wp:docPr id="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558F5">
      <w:r>
        <w:br w:type="textWrapping"/>
      </w:r>
      <w:r>
        <w:t># rpm -qdp &lt;package.rpm&gt;</w:t>
      </w:r>
      <w:r>
        <w:br w:type="textWrapping"/>
      </w:r>
      <w:r>
        <w:t xml:space="preserve">  - Lists documentation files in an RPM before installing.</w:t>
      </w:r>
    </w:p>
    <w:p w14:paraId="7917DE6E">
      <w:pPr>
        <w:rPr>
          <w:rFonts w:hint="default"/>
          <w:lang w:val="en-US"/>
        </w:rPr>
      </w:pPr>
      <w:r>
        <w:drawing>
          <wp:inline distT="0" distB="0" distL="114300" distR="114300">
            <wp:extent cx="5476240" cy="2298700"/>
            <wp:effectExtent l="0" t="0" r="10160" b="2540"/>
            <wp:docPr id="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AB9E1">
      <w:r>
        <w:br w:type="textWrapping"/>
      </w:r>
      <w:r>
        <w:t># rpm -qcp &lt;package.rpm&gt;</w:t>
      </w:r>
      <w:r>
        <w:br w:type="textWrapping"/>
      </w:r>
      <w:r>
        <w:t xml:space="preserve">  - Lists configuration files in an RPM before installing.</w:t>
      </w:r>
    </w:p>
    <w:p w14:paraId="4231642E">
      <w:r>
        <w:drawing>
          <wp:inline distT="0" distB="0" distL="114300" distR="114300">
            <wp:extent cx="5480685" cy="306705"/>
            <wp:effectExtent l="0" t="0" r="5715" b="13335"/>
            <wp:docPr id="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0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9B1AB">
      <w:pPr>
        <w:pStyle w:val="3"/>
      </w:pPr>
      <w:r>
        <w:t>Query Documentation of Installed Package</w:t>
      </w:r>
    </w:p>
    <w:p w14:paraId="3271F185">
      <w:r>
        <w:t># rpm -qdf &lt;package&gt;</w:t>
      </w:r>
      <w:r>
        <w:br w:type="textWrapping"/>
      </w:r>
      <w:r>
        <w:t xml:space="preserve">  - Lists documentation files installed with a package.</w:t>
      </w:r>
    </w:p>
    <w:p w14:paraId="2273DDC8">
      <w:r>
        <w:drawing>
          <wp:inline distT="0" distB="0" distL="114300" distR="114300">
            <wp:extent cx="5485765" cy="1132840"/>
            <wp:effectExtent l="0" t="0" r="635" b="10160"/>
            <wp:docPr id="2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1D413">
      <w:bookmarkStart w:id="0" w:name="_GoBack"/>
      <w:bookmarkEnd w:id="0"/>
    </w:p>
    <w:p w14:paraId="330400F2"/>
    <w:p w14:paraId="3414A116"/>
    <w:p w14:paraId="27A6B20F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515EB3D"/>
    <w:multiLevelType w:val="singleLevel"/>
    <w:tmpl w:val="1515EB3D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361D6"/>
    <w:rsid w:val="0006063C"/>
    <w:rsid w:val="000B77E8"/>
    <w:rsid w:val="00143041"/>
    <w:rsid w:val="0015074B"/>
    <w:rsid w:val="0029639D"/>
    <w:rsid w:val="002D3D14"/>
    <w:rsid w:val="00326F90"/>
    <w:rsid w:val="004332B4"/>
    <w:rsid w:val="004A4393"/>
    <w:rsid w:val="0051220E"/>
    <w:rsid w:val="005406F4"/>
    <w:rsid w:val="00541EE0"/>
    <w:rsid w:val="00645336"/>
    <w:rsid w:val="006D1767"/>
    <w:rsid w:val="007926D1"/>
    <w:rsid w:val="00882F2B"/>
    <w:rsid w:val="00AA1D8D"/>
    <w:rsid w:val="00B47730"/>
    <w:rsid w:val="00CB0664"/>
    <w:rsid w:val="00D943D3"/>
    <w:rsid w:val="00FB55C6"/>
    <w:rsid w:val="00FC693F"/>
    <w:rsid w:val="11372E3B"/>
    <w:rsid w:val="58F22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numbering" Target="numbering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317</Words>
  <Characters>1813</Characters>
  <Lines>15</Lines>
  <Paragraphs>4</Paragraphs>
  <TotalTime>190</TotalTime>
  <ScaleCrop>false</ScaleCrop>
  <LinksUpToDate>false</LinksUpToDate>
  <CharactersWithSpaces>2126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SURYA</cp:lastModifiedBy>
  <dcterms:modified xsi:type="dcterms:W3CDTF">2025-09-23T10:16:36Z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13FA40A7EA8B480EA698BE98ED9E3420_12</vt:lpwstr>
  </property>
</Properties>
</file>