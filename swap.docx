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96ED5">
      <w:pPr>
        <w:pStyle w:val="2"/>
      </w:pPr>
      <w:r>
        <w:t xml:space="preserve">                                                     Swap </w:t>
      </w:r>
    </w:p>
    <w:p w14:paraId="301DAB69">
      <w:r>
        <w:t>Swap is a space on a disk that is used when the amount of physical RAM memory is full. When a Linux system runs out of RAM, inactive pages are moved from the RAM to the swap space. Swap space can take the form of either a dedicated swap partition or a swap file.</w:t>
      </w:r>
    </w:p>
    <w:p w14:paraId="7D45A04D">
      <w:pPr>
        <w:pStyle w:val="3"/>
      </w:pPr>
      <w:r>
        <w:t>Checking Swap</w:t>
      </w:r>
    </w:p>
    <w:p w14:paraId="73239CE9">
      <w:r>
        <w:t>To check swap usage:</w:t>
      </w:r>
    </w:p>
    <w:p w14:paraId="38478910">
      <w:pPr>
        <w:pStyle w:val="23"/>
      </w:pPr>
      <w:r>
        <w:t># free -m</w:t>
      </w:r>
      <w:r>
        <w:br w:type="textWrapping"/>
      </w:r>
      <w:r>
        <w:t># free -g</w:t>
      </w:r>
    </w:p>
    <w:p w14:paraId="6AC07FE6">
      <w:pPr>
        <w:pStyle w:val="2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0685" cy="1685290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D9272">
      <w:pPr>
        <w:pStyle w:val="23"/>
        <w:numPr>
          <w:ilvl w:val="0"/>
          <w:numId w:val="0"/>
        </w:numPr>
        <w:ind w:left="360"/>
      </w:pPr>
    </w:p>
    <w:p w14:paraId="2B61EC60">
      <w:pPr>
        <w:pStyle w:val="3"/>
      </w:pPr>
      <w:r>
        <w:t>Creating Swap Space</w:t>
      </w:r>
    </w:p>
    <w:p w14:paraId="31FF6F71">
      <w:r>
        <w:t>Swap can be created in two ways:</w:t>
      </w:r>
    </w:p>
    <w:p w14:paraId="05C4E770">
      <w:pPr>
        <w:pStyle w:val="143"/>
        <w:numPr>
          <w:ilvl w:val="0"/>
          <w:numId w:val="7"/>
        </w:numPr>
      </w:pPr>
      <w:r>
        <w:t>Disk Partition,</w:t>
      </w:r>
    </w:p>
    <w:p w14:paraId="66B5F63D">
      <w:pPr>
        <w:pStyle w:val="143"/>
        <w:numPr>
          <w:ilvl w:val="0"/>
          <w:numId w:val="7"/>
        </w:numPr>
      </w:pPr>
      <w:r>
        <w:t xml:space="preserve"> File</w:t>
      </w:r>
    </w:p>
    <w:p w14:paraId="6DB47A6B">
      <w:r>
        <w:t>To check available space:</w:t>
      </w:r>
    </w:p>
    <w:p w14:paraId="3FC9492A">
      <w:r>
        <w:t># df -h</w:t>
      </w:r>
    </w:p>
    <w:p w14:paraId="416D594C">
      <w:r>
        <w:drawing>
          <wp:inline distT="0" distB="0" distL="114300" distR="114300">
            <wp:extent cx="5481320" cy="244475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B008"/>
    <w:p w14:paraId="2808B87C">
      <w:r>
        <w:t>Steps to create a swap file:</w:t>
      </w:r>
    </w:p>
    <w:p w14:paraId="14EB7CDC">
      <w:pPr>
        <w:pStyle w:val="29"/>
      </w:pPr>
      <w:r>
        <w:t>Create file with specific size:</w:t>
      </w:r>
    </w:p>
    <w:p w14:paraId="719A39EC">
      <w:pPr>
        <w:pStyle w:val="29"/>
        <w:numPr>
          <w:ilvl w:val="0"/>
          <w:numId w:val="0"/>
        </w:numPr>
        <w:ind w:left="360"/>
      </w:pPr>
      <w:r>
        <w:t xml:space="preserve"> # fallocate -l 1G /swapfile</w:t>
      </w:r>
    </w:p>
    <w:p w14:paraId="7B7B020A">
      <w:pPr>
        <w:pStyle w:val="29"/>
        <w:numPr>
          <w:ilvl w:val="0"/>
          <w:numId w:val="0"/>
        </w:numPr>
        <w:ind w:left="360"/>
      </w:pPr>
      <w:r>
        <w:drawing>
          <wp:inline distT="0" distB="0" distL="114300" distR="114300">
            <wp:extent cx="4579620" cy="3200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FD03">
      <w:pPr>
        <w:pStyle w:val="29"/>
        <w:numPr>
          <w:ilvl w:val="0"/>
          <w:numId w:val="0"/>
        </w:numPr>
        <w:ind w:left="360"/>
      </w:pPr>
    </w:p>
    <w:p w14:paraId="7752B6C0">
      <w:pPr>
        <w:pStyle w:val="29"/>
        <w:numPr>
          <w:ilvl w:val="0"/>
          <w:numId w:val="0"/>
        </w:numPr>
        <w:ind w:left="360"/>
      </w:pPr>
      <w:r>
        <w:drawing>
          <wp:inline distT="0" distB="0" distL="114300" distR="114300">
            <wp:extent cx="5481955" cy="4174490"/>
            <wp:effectExtent l="0" t="0" r="4445" b="127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73A8">
      <w:pPr>
        <w:pStyle w:val="29"/>
        <w:numPr>
          <w:ilvl w:val="0"/>
          <w:numId w:val="0"/>
        </w:numPr>
        <w:ind w:left="360"/>
      </w:pPr>
    </w:p>
    <w:p w14:paraId="1AE14BC3">
      <w:pPr>
        <w:pStyle w:val="29"/>
        <w:numPr>
          <w:ilvl w:val="0"/>
          <w:numId w:val="0"/>
        </w:numPr>
      </w:pPr>
    </w:p>
    <w:p w14:paraId="10F80E07">
      <w:pPr>
        <w:pStyle w:val="29"/>
        <w:numPr>
          <w:ilvl w:val="0"/>
          <w:numId w:val="0"/>
        </w:numPr>
        <w:ind w:left="360"/>
      </w:pPr>
    </w:p>
    <w:p w14:paraId="1437E2B7">
      <w:pPr>
        <w:pStyle w:val="29"/>
      </w:pPr>
      <w:r>
        <w:t>Set permissions so only root can access:</w:t>
      </w:r>
    </w:p>
    <w:p w14:paraId="44ACFA83">
      <w:pPr>
        <w:pStyle w:val="29"/>
        <w:numPr>
          <w:ilvl w:val="0"/>
          <w:numId w:val="0"/>
        </w:numPr>
        <w:ind w:left="360"/>
      </w:pPr>
      <w:r>
        <w:t xml:space="preserve"> # chmod 600 /swapfile</w:t>
      </w:r>
    </w:p>
    <w:p w14:paraId="1F5918FF">
      <w:pPr>
        <w:pStyle w:val="29"/>
        <w:numPr>
          <w:ilvl w:val="0"/>
          <w:numId w:val="0"/>
        </w:numPr>
        <w:ind w:left="360"/>
      </w:pPr>
      <w:bookmarkStart w:id="0" w:name="_GoBack"/>
    </w:p>
    <w:bookmarkEnd w:id="0"/>
    <w:p w14:paraId="796A3022">
      <w:pPr>
        <w:pStyle w:val="29"/>
        <w:numPr>
          <w:ilvl w:val="0"/>
          <w:numId w:val="0"/>
        </w:numPr>
        <w:ind w:left="360"/>
      </w:pPr>
      <w:r>
        <w:drawing>
          <wp:inline distT="0" distB="0" distL="114300" distR="114300">
            <wp:extent cx="5485130" cy="3808095"/>
            <wp:effectExtent l="0" t="0" r="127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1064">
      <w:pPr>
        <w:pStyle w:val="29"/>
        <w:numPr>
          <w:ilvl w:val="0"/>
          <w:numId w:val="0"/>
        </w:numPr>
      </w:pPr>
    </w:p>
    <w:p w14:paraId="60B3AED7">
      <w:pPr>
        <w:pStyle w:val="29"/>
      </w:pPr>
      <w:r>
        <w:t>Make file a swap area:</w:t>
      </w:r>
    </w:p>
    <w:p w14:paraId="3B133D18">
      <w:pPr>
        <w:pStyle w:val="29"/>
        <w:numPr>
          <w:ilvl w:val="0"/>
          <w:numId w:val="0"/>
        </w:numPr>
        <w:ind w:left="360"/>
      </w:pPr>
      <w:r>
        <w:t xml:space="preserve"> # mkswap /swapfile</w:t>
      </w:r>
    </w:p>
    <w:p w14:paraId="079571E7">
      <w:pPr>
        <w:pStyle w:val="29"/>
        <w:numPr>
          <w:ilvl w:val="0"/>
          <w:numId w:val="0"/>
        </w:numPr>
        <w:ind w:left="360"/>
      </w:pPr>
      <w:r>
        <w:drawing>
          <wp:inline distT="0" distB="0" distL="114300" distR="114300">
            <wp:extent cx="5480050" cy="568960"/>
            <wp:effectExtent l="0" t="0" r="635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2F85">
      <w:pPr>
        <w:pStyle w:val="29"/>
        <w:numPr>
          <w:ilvl w:val="0"/>
          <w:numId w:val="0"/>
        </w:numPr>
      </w:pPr>
    </w:p>
    <w:p w14:paraId="2E19122B">
      <w:pPr>
        <w:pStyle w:val="29"/>
      </w:pPr>
      <w:r>
        <w:t>Enable swap:</w:t>
      </w:r>
    </w:p>
    <w:p w14:paraId="6C1BA2D3">
      <w:pPr>
        <w:pStyle w:val="29"/>
        <w:numPr>
          <w:ilvl w:val="0"/>
          <w:numId w:val="0"/>
        </w:numPr>
        <w:ind w:left="360"/>
      </w:pPr>
      <w:r>
        <w:t xml:space="preserve"> # swapon /swapfile</w:t>
      </w:r>
    </w:p>
    <w:p w14:paraId="4DE69C5D">
      <w:pPr>
        <w:pStyle w:val="29"/>
        <w:numPr>
          <w:ilvl w:val="0"/>
          <w:numId w:val="0"/>
        </w:numPr>
        <w:ind w:left="360"/>
      </w:pPr>
      <w:r>
        <w:drawing>
          <wp:inline distT="0" distB="0" distL="114300" distR="114300">
            <wp:extent cx="3558540" cy="2971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96978">
      <w:pPr>
        <w:pStyle w:val="29"/>
        <w:numPr>
          <w:ilvl w:val="0"/>
          <w:numId w:val="0"/>
        </w:numPr>
        <w:ind w:left="360"/>
      </w:pPr>
    </w:p>
    <w:p w14:paraId="19057154">
      <w:pPr>
        <w:pStyle w:val="29"/>
        <w:numPr>
          <w:ilvl w:val="0"/>
          <w:numId w:val="0"/>
        </w:numPr>
        <w:ind w:left="360"/>
      </w:pPr>
    </w:p>
    <w:p w14:paraId="7B426213">
      <w:pPr>
        <w:pStyle w:val="29"/>
      </w:pPr>
      <w:r>
        <w:t>Verify: # free -m</w:t>
      </w:r>
    </w:p>
    <w:p w14:paraId="1938DF6B">
      <w:pPr>
        <w:pStyle w:val="29"/>
        <w:numPr>
          <w:ilvl w:val="0"/>
          <w:numId w:val="0"/>
        </w:numPr>
        <w:ind w:leftChars="0"/>
      </w:pPr>
    </w:p>
    <w:p w14:paraId="731AF339">
      <w:pPr>
        <w:pStyle w:val="29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484495" cy="73787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B74C">
      <w:pPr>
        <w:pStyle w:val="29"/>
        <w:numPr>
          <w:ilvl w:val="0"/>
          <w:numId w:val="0"/>
        </w:numPr>
        <w:ind w:left="360"/>
      </w:pPr>
    </w:p>
    <w:p w14:paraId="6FF3588F">
      <w:pPr>
        <w:pStyle w:val="29"/>
        <w:numPr>
          <w:ilvl w:val="0"/>
          <w:numId w:val="0"/>
        </w:numPr>
        <w:ind w:left="360"/>
      </w:pPr>
    </w:p>
    <w:p w14:paraId="445FC72D">
      <w:pPr>
        <w:pStyle w:val="29"/>
        <w:numPr>
          <w:ilvl w:val="0"/>
          <w:numId w:val="0"/>
        </w:numPr>
        <w:ind w:left="360"/>
      </w:pPr>
    </w:p>
    <w:p w14:paraId="39E302F6">
      <w:pPr>
        <w:pStyle w:val="29"/>
        <w:numPr>
          <w:ilvl w:val="0"/>
          <w:numId w:val="0"/>
        </w:numPr>
        <w:ind w:left="360"/>
      </w:pPr>
      <w:r>
        <w:t>It will only hold on till you reboot</w:t>
      </w:r>
    </w:p>
    <w:p w14:paraId="6CF4440D"/>
    <w:p w14:paraId="2D29DAE2">
      <w:r>
        <w:t xml:space="preserve">To make permanent changes, </w:t>
      </w:r>
    </w:p>
    <w:p w14:paraId="6EF9D494"/>
    <w:p w14:paraId="6654CEAF">
      <w:r>
        <w:t>#vi /etc/fstab       and add an entry like:</w:t>
      </w:r>
    </w:p>
    <w:p w14:paraId="68504031">
      <w:r>
        <w:t>swapfile   swap   swap   defaults   0 0</w:t>
      </w:r>
    </w:p>
    <w:p w14:paraId="6BB0F256">
      <w:r>
        <w:drawing>
          <wp:inline distT="0" distB="0" distL="114300" distR="114300">
            <wp:extent cx="3649980" cy="2743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ED75">
      <w:r>
        <w:drawing>
          <wp:inline distT="0" distB="0" distL="114300" distR="114300">
            <wp:extent cx="5476875" cy="322199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C64B"/>
    <w:p w14:paraId="6E07A346">
      <w:r>
        <w:drawing>
          <wp:inline distT="0" distB="0" distL="114300" distR="114300">
            <wp:extent cx="5479415" cy="607695"/>
            <wp:effectExtent l="0" t="0" r="698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DFA53"/>
    <w:p w14:paraId="560E9B6A">
      <w:pPr>
        <w:pStyle w:val="2"/>
      </w:pPr>
      <w:r>
        <w:t>Explanation of /etc/fstab Swap Entry</w:t>
      </w:r>
    </w:p>
    <w:p w14:paraId="096D188A">
      <w:r>
        <w:t>The following explains the meaning of each field in the /etc/fstab entry for a swap file:</w:t>
      </w:r>
    </w:p>
    <w:p w14:paraId="3953103E">
      <w:r>
        <w:t>/swapfile01   swap   swap   defaults   0   0</w:t>
      </w:r>
    </w:p>
    <w:p w14:paraId="700DFA51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70D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A2F782">
            <w:r>
              <w:t>Field</w:t>
            </w:r>
          </w:p>
        </w:tc>
        <w:tc>
          <w:tcPr>
            <w:tcW w:w="2880" w:type="dxa"/>
          </w:tcPr>
          <w:p w14:paraId="00FE2008">
            <w:r>
              <w:t>Example</w:t>
            </w:r>
          </w:p>
        </w:tc>
        <w:tc>
          <w:tcPr>
            <w:tcW w:w="2880" w:type="dxa"/>
          </w:tcPr>
          <w:p w14:paraId="301F724D">
            <w:r>
              <w:t>Meaning</w:t>
            </w:r>
          </w:p>
        </w:tc>
      </w:tr>
      <w:tr w14:paraId="702E9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29AA0">
            <w:r>
              <w:t>1. Device</w:t>
            </w:r>
          </w:p>
        </w:tc>
        <w:tc>
          <w:tcPr>
            <w:tcW w:w="2880" w:type="dxa"/>
          </w:tcPr>
          <w:p w14:paraId="5062B15C">
            <w:r>
              <w:t>/swapfile01</w:t>
            </w:r>
          </w:p>
        </w:tc>
        <w:tc>
          <w:tcPr>
            <w:tcW w:w="2880" w:type="dxa"/>
          </w:tcPr>
          <w:p w14:paraId="753AE9F7">
            <w:r>
              <w:t>The path to the swap file (or device). Here it’s a file called /swapfile01.</w:t>
            </w:r>
          </w:p>
        </w:tc>
      </w:tr>
      <w:tr w14:paraId="3138A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5EE9D0">
            <w:r>
              <w:t>2. Mount Point</w:t>
            </w:r>
          </w:p>
        </w:tc>
        <w:tc>
          <w:tcPr>
            <w:tcW w:w="2880" w:type="dxa"/>
          </w:tcPr>
          <w:p w14:paraId="423CB3B1">
            <w:r>
              <w:t>swap</w:t>
            </w:r>
          </w:p>
        </w:tc>
        <w:tc>
          <w:tcPr>
            <w:tcW w:w="2880" w:type="dxa"/>
          </w:tcPr>
          <w:p w14:paraId="2DC6730E">
            <w:r>
              <w:t>Indicates that this entry is a swap area, not a normal directory mount.</w:t>
            </w:r>
          </w:p>
        </w:tc>
      </w:tr>
      <w:tr w14:paraId="27C36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8E0C1">
            <w:r>
              <w:t>3. Filesystem Type</w:t>
            </w:r>
          </w:p>
        </w:tc>
        <w:tc>
          <w:tcPr>
            <w:tcW w:w="2880" w:type="dxa"/>
          </w:tcPr>
          <w:p w14:paraId="7AB32F8A">
            <w:r>
              <w:t>swap</w:t>
            </w:r>
          </w:p>
        </w:tc>
        <w:tc>
          <w:tcPr>
            <w:tcW w:w="2880" w:type="dxa"/>
          </w:tcPr>
          <w:p w14:paraId="4733C2C2">
            <w:r>
              <w:t>Specifies the type of filesystem. For swap space, this is always swap.</w:t>
            </w:r>
          </w:p>
        </w:tc>
      </w:tr>
      <w:tr w14:paraId="758DB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9D7311">
            <w:r>
              <w:t>4. Options</w:t>
            </w:r>
          </w:p>
        </w:tc>
        <w:tc>
          <w:tcPr>
            <w:tcW w:w="2880" w:type="dxa"/>
          </w:tcPr>
          <w:p w14:paraId="2653F9EA">
            <w:r>
              <w:t>defaults</w:t>
            </w:r>
          </w:p>
        </w:tc>
        <w:tc>
          <w:tcPr>
            <w:tcW w:w="2880" w:type="dxa"/>
          </w:tcPr>
          <w:p w14:paraId="7EA75C52">
            <w:r>
              <w:t>Mount options. For swap, just defaults (use default behavior).</w:t>
            </w:r>
          </w:p>
        </w:tc>
      </w:tr>
      <w:tr w14:paraId="6DF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FB9277">
            <w:r>
              <w:t>5. Dump</w:t>
            </w:r>
          </w:p>
        </w:tc>
        <w:tc>
          <w:tcPr>
            <w:tcW w:w="2880" w:type="dxa"/>
          </w:tcPr>
          <w:p w14:paraId="232EC942">
            <w:r>
              <w:t>0</w:t>
            </w:r>
          </w:p>
        </w:tc>
        <w:tc>
          <w:tcPr>
            <w:tcW w:w="2880" w:type="dxa"/>
          </w:tcPr>
          <w:p w14:paraId="3C8431DE">
            <w:r>
              <w:t>Used by the dump backup utility.</w:t>
            </w:r>
          </w:p>
          <w:p w14:paraId="47BEF1E2">
            <w:r>
              <w:t xml:space="preserve"> 0 = do not back up.</w:t>
            </w:r>
          </w:p>
          <w:p w14:paraId="7FA36CA9">
            <w:r>
              <w:t xml:space="preserve">  1= backup</w:t>
            </w:r>
          </w:p>
          <w:p w14:paraId="54EB9D47">
            <w:r>
              <w:t xml:space="preserve">   </w:t>
            </w:r>
          </w:p>
        </w:tc>
      </w:tr>
      <w:tr w14:paraId="699DD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E694C0">
            <w:r>
              <w:t>6. Pass</w:t>
            </w:r>
          </w:p>
        </w:tc>
        <w:tc>
          <w:tcPr>
            <w:tcW w:w="2880" w:type="dxa"/>
          </w:tcPr>
          <w:p w14:paraId="18E55C19">
            <w:r>
              <w:t>0</w:t>
            </w:r>
          </w:p>
        </w:tc>
        <w:tc>
          <w:tcPr>
            <w:tcW w:w="2880" w:type="dxa"/>
          </w:tcPr>
          <w:p w14:paraId="1BD1C977">
            <w:r>
              <w:t>Used by fsck at boot to check filesystems.</w:t>
            </w:r>
          </w:p>
          <w:p w14:paraId="2F14F8B6">
            <w:r>
              <w:t xml:space="preserve"> 0 = do not check.</w:t>
            </w:r>
          </w:p>
          <w:p w14:paraId="4AD1C041">
            <w:r>
              <w:t>1 = check main file /</w:t>
            </w:r>
          </w:p>
          <w:p w14:paraId="320AF676">
            <w:r>
              <w:t>2 = check all files other than /</w:t>
            </w:r>
          </w:p>
        </w:tc>
      </w:tr>
    </w:tbl>
    <w:p w14:paraId="2258559D"/>
    <w:p w14:paraId="1A333A2E">
      <w:pPr>
        <w:keepNext/>
        <w:keepLines/>
        <w:spacing w:before="200" w:after="0"/>
        <w:outlineLvl w:val="1"/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  <w14:textFill>
            <w14:solidFill>
              <w14:schemeClr w14:val="accent1"/>
            </w14:solidFill>
          </w14:textFill>
        </w:rPr>
        <w:t>Removing Swap</w:t>
      </w:r>
    </w:p>
    <w:p w14:paraId="3A4BC8E8">
      <w:r>
        <w:t>Steps to remove swap:</w:t>
      </w:r>
    </w:p>
    <w:p w14:paraId="08675017">
      <w:pPr>
        <w:numPr>
          <w:ilvl w:val="0"/>
          <w:numId w:val="8"/>
        </w:numPr>
        <w:ind w:left="360"/>
        <w:contextualSpacing/>
      </w:pPr>
      <w:r>
        <w:t>Delete swap entry from /etc/fstab</w:t>
      </w:r>
    </w:p>
    <w:p w14:paraId="26D7336F">
      <w:pPr>
        <w:numPr>
          <w:ilvl w:val="0"/>
          <w:numId w:val="0"/>
        </w:numPr>
        <w:contextualSpacing/>
      </w:pPr>
    </w:p>
    <w:p w14:paraId="2934D945">
      <w:pPr>
        <w:numPr>
          <w:ilvl w:val="0"/>
          <w:numId w:val="0"/>
        </w:numPr>
        <w:contextualSpacing/>
      </w:pPr>
      <w:r>
        <w:drawing>
          <wp:inline distT="0" distB="0" distL="114300" distR="114300">
            <wp:extent cx="3459480" cy="28194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47C2">
      <w:pPr>
        <w:numPr>
          <w:ilvl w:val="0"/>
          <w:numId w:val="0"/>
        </w:numPr>
        <w:contextualSpacing/>
      </w:pPr>
    </w:p>
    <w:p w14:paraId="0B688E87">
      <w:pPr>
        <w:numPr>
          <w:ilvl w:val="0"/>
          <w:numId w:val="0"/>
        </w:numPr>
        <w:contextualSpacing/>
      </w:pPr>
      <w:r>
        <w:drawing>
          <wp:inline distT="0" distB="0" distL="114300" distR="114300">
            <wp:extent cx="5481320" cy="2453005"/>
            <wp:effectExtent l="0" t="0" r="508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C06E">
      <w:pPr>
        <w:contextualSpacing/>
      </w:pPr>
    </w:p>
    <w:p w14:paraId="07BCC9C6">
      <w:pPr>
        <w:ind w:left="360"/>
        <w:contextualSpacing/>
      </w:pPr>
    </w:p>
    <w:p w14:paraId="7E7833BB">
      <w:pPr>
        <w:numPr>
          <w:ilvl w:val="0"/>
          <w:numId w:val="8"/>
        </w:numPr>
        <w:ind w:left="360" w:leftChars="0" w:firstLine="0" w:firstLineChars="0"/>
        <w:contextualSpacing/>
      </w:pPr>
      <w:r>
        <w:t>Turn off swap: # swapoff /swapfile</w:t>
      </w:r>
    </w:p>
    <w:p w14:paraId="6A01B3E0">
      <w:pPr>
        <w:numPr>
          <w:ilvl w:val="0"/>
          <w:numId w:val="0"/>
        </w:numPr>
        <w:ind w:left="360" w:leftChars="0"/>
        <w:contextualSpacing/>
      </w:pPr>
    </w:p>
    <w:p w14:paraId="6E11FDC4">
      <w:pPr>
        <w:numPr>
          <w:ilvl w:val="0"/>
          <w:numId w:val="0"/>
        </w:numPr>
        <w:ind w:left="360" w:leftChars="0"/>
        <w:contextualSpacing/>
      </w:pPr>
      <w:r>
        <w:drawing>
          <wp:inline distT="0" distB="0" distL="114300" distR="114300">
            <wp:extent cx="3657600" cy="289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F1DD4">
      <w:pPr>
        <w:contextualSpacing/>
      </w:pPr>
    </w:p>
    <w:p w14:paraId="646581AC">
      <w:pPr>
        <w:numPr>
          <w:ilvl w:val="0"/>
          <w:numId w:val="8"/>
        </w:numPr>
        <w:ind w:left="360" w:leftChars="0" w:firstLine="0" w:firstLineChars="0"/>
        <w:contextualSpacing/>
      </w:pPr>
      <w:r>
        <w:t>Remove file: # rm /swapfile</w:t>
      </w:r>
    </w:p>
    <w:p w14:paraId="66DFA8E0">
      <w:pPr>
        <w:numPr>
          <w:ilvl w:val="0"/>
          <w:numId w:val="0"/>
        </w:numPr>
        <w:ind w:left="360" w:leftChars="0"/>
        <w:contextualSpacing/>
      </w:pPr>
    </w:p>
    <w:p w14:paraId="59EACFD9">
      <w:pPr>
        <w:numPr>
          <w:ilvl w:val="0"/>
          <w:numId w:val="0"/>
        </w:numPr>
        <w:ind w:left="360" w:leftChars="0"/>
        <w:contextualSpacing/>
      </w:pPr>
      <w:r>
        <w:drawing>
          <wp:inline distT="0" distB="0" distL="114300" distR="114300">
            <wp:extent cx="5478145" cy="867410"/>
            <wp:effectExtent l="0" t="0" r="825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A1426">
      <w:pPr>
        <w:numPr>
          <w:ilvl w:val="0"/>
          <w:numId w:val="0"/>
        </w:numPr>
        <w:ind w:left="360" w:leftChars="0"/>
        <w:contextualSpacing/>
      </w:pPr>
    </w:p>
    <w:p w14:paraId="3CB9629F">
      <w:pPr>
        <w:pStyle w:val="3"/>
      </w:pPr>
      <w:r>
        <w:t>Swappiness Value</w:t>
      </w:r>
    </w:p>
    <w:p w14:paraId="2F094102">
      <w:r>
        <w:t>Swappiness is a Linux kernel property that defines how often the system will use the swap space. It can have a value between 0 and 100. A low value makes the kernel avoid swapping, while a high value makes it use swap more aggressively.</w:t>
      </w:r>
    </w:p>
    <w:p w14:paraId="1DF22F6B">
      <w:r>
        <w:t>Default values:</w:t>
      </w:r>
    </w:p>
    <w:p w14:paraId="6F11D231">
      <w:r>
        <w:t>- CentOS 7: 30</w:t>
      </w:r>
      <w:r>
        <w:br w:type="textWrapping"/>
      </w:r>
      <w:r>
        <w:t>- CentOS 9: 60</w:t>
      </w:r>
    </w:p>
    <w:p w14:paraId="19B99618">
      <w:r>
        <w:t>Example:</w:t>
      </w:r>
    </w:p>
    <w:p w14:paraId="7FBFC698">
      <w:r>
        <w:t>Swappiness 10 → 90% RAM used before swapping</w:t>
      </w:r>
      <w:r>
        <w:br w:type="textWrapping"/>
      </w:r>
      <w:r>
        <w:t>Swappiness 90 → 10% RAM used before swapping</w:t>
      </w:r>
    </w:p>
    <w:p w14:paraId="50368F19"/>
    <w:p w14:paraId="1D26A4DC"/>
    <w:p w14:paraId="110FBC00">
      <w:r>
        <w:t>To check swappiness:</w:t>
      </w:r>
    </w:p>
    <w:p w14:paraId="007C811B">
      <w:pPr>
        <w:pStyle w:val="23"/>
        <w:numPr>
          <w:ilvl w:val="0"/>
          <w:numId w:val="0"/>
        </w:numPr>
        <w:ind w:left="360"/>
      </w:pPr>
      <w:r>
        <w:t># sysctl vm.swappiness</w:t>
      </w:r>
    </w:p>
    <w:p w14:paraId="05A44F9D">
      <w:pPr>
        <w:pStyle w:val="23"/>
        <w:numPr>
          <w:ilvl w:val="0"/>
          <w:numId w:val="0"/>
        </w:numPr>
        <w:ind w:left="360"/>
      </w:pPr>
    </w:p>
    <w:p w14:paraId="6113503C">
      <w:pPr>
        <w:pStyle w:val="23"/>
        <w:numPr>
          <w:ilvl w:val="0"/>
          <w:numId w:val="0"/>
        </w:numPr>
        <w:ind w:left="360"/>
      </w:pPr>
      <w:r>
        <w:drawing>
          <wp:inline distT="0" distB="0" distL="114300" distR="114300">
            <wp:extent cx="4457700" cy="51816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9FFE">
      <w:pPr>
        <w:pStyle w:val="23"/>
        <w:numPr>
          <w:ilvl w:val="0"/>
          <w:numId w:val="0"/>
        </w:numPr>
        <w:ind w:left="360"/>
      </w:pPr>
    </w:p>
    <w:p w14:paraId="23AC1069">
      <w:pPr>
        <w:pStyle w:val="23"/>
        <w:numPr>
          <w:ilvl w:val="0"/>
          <w:numId w:val="0"/>
        </w:numPr>
        <w:ind w:left="360"/>
      </w:pPr>
      <w:r>
        <w:br w:type="textWrapping"/>
      </w:r>
      <w:r>
        <w:t># cat /proc/sys/vm/swappiness</w:t>
      </w:r>
    </w:p>
    <w:p w14:paraId="1CB67E62">
      <w:pPr>
        <w:pStyle w:val="23"/>
        <w:numPr>
          <w:ilvl w:val="0"/>
          <w:numId w:val="0"/>
        </w:numPr>
        <w:ind w:left="360"/>
      </w:pPr>
    </w:p>
    <w:p w14:paraId="1AFE5FC4">
      <w:r>
        <w:t>To change temporarily:</w:t>
      </w:r>
    </w:p>
    <w:p w14:paraId="2BACB0F4">
      <w:r>
        <w:t># sysctl vm.swappiness=10</w:t>
      </w:r>
    </w:p>
    <w:p w14:paraId="51286637">
      <w:r>
        <w:drawing>
          <wp:inline distT="0" distB="0" distL="114300" distR="114300">
            <wp:extent cx="4732020" cy="51054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C3DD">
      <w:pPr>
        <w:pStyle w:val="3"/>
      </w:pPr>
      <w:r>
        <w:t>Red Hat Swap Memory Recommendation</w:t>
      </w:r>
    </w:p>
    <w:p w14:paraId="5E61A6D0">
      <w:r>
        <w:t>Recommended swap size according to Red Hat:</w:t>
      </w:r>
    </w:p>
    <w:p w14:paraId="634955DF">
      <w:pPr>
        <w:pStyle w:val="23"/>
      </w:pPr>
      <w:r>
        <w:t>Up to 2GB RAM → 2 × RAM</w:t>
      </w:r>
    </w:p>
    <w:p w14:paraId="0F7043D3">
      <w:pPr>
        <w:pStyle w:val="23"/>
      </w:pPr>
      <w:r>
        <w:t>2GB - 8GB RAM → Equal to RAM</w:t>
      </w:r>
    </w:p>
    <w:p w14:paraId="60E6BA23">
      <w:pPr>
        <w:pStyle w:val="23"/>
      </w:pPr>
      <w:r>
        <w:t>8GB - 64GB RAM → 0.5 × RAM</w:t>
      </w:r>
    </w:p>
    <w:p w14:paraId="0E7FAB4E">
      <w:pPr>
        <w:pStyle w:val="23"/>
      </w:pPr>
      <w:r>
        <w:t>64GB or more → 4GB of swap space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FE6D8CE"/>
    <w:multiLevelType w:val="singleLevel"/>
    <w:tmpl w:val="1FE6D8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20E3758"/>
    <w:multiLevelType w:val="multilevel"/>
    <w:tmpl w:val="520E3758"/>
    <w:lvl w:ilvl="0" w:tentative="0">
      <w:start w:val="1"/>
      <w:numFmt w:val="lowerRoman"/>
      <w:lvlText w:val="(%1)"/>
      <w:lvlJc w:val="left"/>
      <w:pPr>
        <w:ind w:left="768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28" w:hanging="360"/>
      </w:pPr>
    </w:lvl>
    <w:lvl w:ilvl="2" w:tentative="0">
      <w:start w:val="1"/>
      <w:numFmt w:val="lowerRoman"/>
      <w:lvlText w:val="%3."/>
      <w:lvlJc w:val="right"/>
      <w:pPr>
        <w:ind w:left="1848" w:hanging="180"/>
      </w:pPr>
    </w:lvl>
    <w:lvl w:ilvl="3" w:tentative="0">
      <w:start w:val="1"/>
      <w:numFmt w:val="decimal"/>
      <w:lvlText w:val="%4."/>
      <w:lvlJc w:val="left"/>
      <w:pPr>
        <w:ind w:left="2568" w:hanging="360"/>
      </w:pPr>
    </w:lvl>
    <w:lvl w:ilvl="4" w:tentative="0">
      <w:start w:val="1"/>
      <w:numFmt w:val="lowerLetter"/>
      <w:lvlText w:val="%5."/>
      <w:lvlJc w:val="left"/>
      <w:pPr>
        <w:ind w:left="3288" w:hanging="360"/>
      </w:pPr>
    </w:lvl>
    <w:lvl w:ilvl="5" w:tentative="0">
      <w:start w:val="1"/>
      <w:numFmt w:val="lowerRoman"/>
      <w:lvlText w:val="%6."/>
      <w:lvlJc w:val="right"/>
      <w:pPr>
        <w:ind w:left="4008" w:hanging="180"/>
      </w:pPr>
    </w:lvl>
    <w:lvl w:ilvl="6" w:tentative="0">
      <w:start w:val="1"/>
      <w:numFmt w:val="decimal"/>
      <w:lvlText w:val="%7."/>
      <w:lvlJc w:val="left"/>
      <w:pPr>
        <w:ind w:left="4728" w:hanging="360"/>
      </w:pPr>
    </w:lvl>
    <w:lvl w:ilvl="7" w:tentative="0">
      <w:start w:val="1"/>
      <w:numFmt w:val="lowerLetter"/>
      <w:lvlText w:val="%8."/>
      <w:lvlJc w:val="left"/>
      <w:pPr>
        <w:ind w:left="5448" w:hanging="360"/>
      </w:pPr>
    </w:lvl>
    <w:lvl w:ilvl="8" w:tentative="0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FB9"/>
    <w:rsid w:val="0015074B"/>
    <w:rsid w:val="001D6953"/>
    <w:rsid w:val="0029639D"/>
    <w:rsid w:val="00326F90"/>
    <w:rsid w:val="00436BED"/>
    <w:rsid w:val="004F2F28"/>
    <w:rsid w:val="00872CAD"/>
    <w:rsid w:val="00AA1D8D"/>
    <w:rsid w:val="00B47730"/>
    <w:rsid w:val="00CB0664"/>
    <w:rsid w:val="00CD743E"/>
    <w:rsid w:val="00EA67DD"/>
    <w:rsid w:val="00FC693F"/>
    <w:rsid w:val="19097A44"/>
    <w:rsid w:val="4F96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385</Words>
  <Characters>2198</Characters>
  <Lines>18</Lines>
  <Paragraphs>5</Paragraphs>
  <TotalTime>103</TotalTime>
  <ScaleCrop>false</ScaleCrop>
  <LinksUpToDate>false</LinksUpToDate>
  <CharactersWithSpaces>2578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2025-09-30T08:21:51Z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73D9ECE128E14C2CBA4BD06613829BA1_12</vt:lpwstr>
  </property>
</Properties>
</file>