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E3537">
      <w:pPr>
        <w:pStyle w:val="36"/>
      </w:pPr>
      <w:r>
        <w:t>Yum and DNF Package Management</w:t>
      </w:r>
    </w:p>
    <w:p w14:paraId="2E6C63C3">
      <w:r>
        <w:t>Yum and DNF are package managers for RHEL, CentOS, and Fedora systems. They allow users and system administrators to easily install, update, remove, and query software packages.</w:t>
      </w:r>
    </w:p>
    <w:p w14:paraId="7475476D">
      <w:r>
        <w:t>Yum and DNF are same</w:t>
      </w:r>
    </w:p>
    <w:p w14:paraId="0F3BEF28">
      <w:pPr>
        <w:pStyle w:val="2"/>
      </w:pPr>
      <w:r>
        <w:t>Basic Commands</w:t>
      </w:r>
    </w:p>
    <w:p w14:paraId="095297AB">
      <w:pPr>
        <w:pStyle w:val="3"/>
      </w:pPr>
      <w:r>
        <w:t>Install a package</w:t>
      </w:r>
    </w:p>
    <w:p w14:paraId="40912F32">
      <w:r>
        <w:t># yum install &lt;package&gt;</w:t>
      </w:r>
      <w:r>
        <w:br w:type="textWrapping"/>
      </w:r>
      <w:r>
        <w:t># dnf install &lt;package&gt;</w:t>
      </w:r>
    </w:p>
    <w:p w14:paraId="5B15C782">
      <w:r>
        <w:drawing>
          <wp:inline distT="0" distB="0" distL="114300" distR="114300">
            <wp:extent cx="5477510" cy="98107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7439">
      <w:pPr>
        <w:pStyle w:val="3"/>
      </w:pPr>
      <w:r>
        <w:t>Install multiple packages</w:t>
      </w:r>
    </w:p>
    <w:p w14:paraId="6A936720">
      <w:r>
        <w:t># yum install &lt;pkg1&gt; &lt;pkg2&gt; …</w:t>
      </w:r>
    </w:p>
    <w:p w14:paraId="76B6228A">
      <w:r>
        <w:drawing>
          <wp:inline distT="0" distB="0" distL="114300" distR="114300">
            <wp:extent cx="5485765" cy="191071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82E36">
      <w:pPr>
        <w:pStyle w:val="3"/>
      </w:pPr>
      <w:r>
        <w:t>Remove a package</w:t>
      </w:r>
    </w:p>
    <w:p w14:paraId="1DAF9F96">
      <w:r>
        <w:t># yum remove &lt;package&gt;</w:t>
      </w:r>
    </w:p>
    <w:p w14:paraId="6D41A38F">
      <w:r>
        <w:br w:type="textWrapping"/>
      </w:r>
      <w:r>
        <w:t># dnf remove &lt;package&gt;</w:t>
      </w:r>
    </w:p>
    <w:p w14:paraId="49BFD6D1">
      <w:r>
        <w:drawing>
          <wp:inline distT="0" distB="0" distL="114300" distR="114300">
            <wp:extent cx="5475605" cy="1583055"/>
            <wp:effectExtent l="0" t="0" r="1079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8BE8">
      <w:pPr>
        <w:pStyle w:val="3"/>
      </w:pPr>
      <w:r>
        <w:t>Install without confirmation</w:t>
      </w:r>
    </w:p>
    <w:p w14:paraId="69FFE692">
      <w:r>
        <w:t># yum install &lt;package&gt; -y</w:t>
      </w:r>
    </w:p>
    <w:p w14:paraId="06896B7D">
      <w:r>
        <w:drawing>
          <wp:inline distT="0" distB="0" distL="114300" distR="114300">
            <wp:extent cx="5483860" cy="89598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5E16">
      <w:pPr>
        <w:pStyle w:val="3"/>
      </w:pPr>
      <w:r>
        <w:t>List a package</w:t>
      </w:r>
    </w:p>
    <w:p w14:paraId="624F2CCF">
      <w:r>
        <w:t># yum list &lt;package&gt;</w:t>
      </w:r>
    </w:p>
    <w:p w14:paraId="0109110B">
      <w:r>
        <w:drawing>
          <wp:inline distT="0" distB="0" distL="114300" distR="114300">
            <wp:extent cx="5479415" cy="481330"/>
            <wp:effectExtent l="0" t="0" r="698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F198">
      <w:pPr>
        <w:pStyle w:val="3"/>
      </w:pPr>
      <w:r>
        <w:t>Update a package</w:t>
      </w:r>
    </w:p>
    <w:p w14:paraId="781F1960">
      <w:r>
        <w:t># yum update &lt;package&gt;</w:t>
      </w:r>
    </w:p>
    <w:p w14:paraId="2B2CC6BC">
      <w:r>
        <w:drawing>
          <wp:inline distT="0" distB="0" distL="114300" distR="114300">
            <wp:extent cx="5476875" cy="656590"/>
            <wp:effectExtent l="0" t="0" r="952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6AD0">
      <w:pPr>
        <w:pStyle w:val="3"/>
      </w:pPr>
      <w:r>
        <w:t>Search a package</w:t>
      </w:r>
    </w:p>
    <w:p w14:paraId="6F979FFA">
      <w:r>
        <w:t># yum search &lt;package&gt;</w:t>
      </w:r>
    </w:p>
    <w:p w14:paraId="1448E679">
      <w:r>
        <w:drawing>
          <wp:inline distT="0" distB="0" distL="114300" distR="114300">
            <wp:extent cx="5478780" cy="22707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9CA3">
      <w:r>
        <w:drawing>
          <wp:inline distT="0" distB="0" distL="114300" distR="114300">
            <wp:extent cx="5480050" cy="2543810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21AC">
      <w:pPr>
        <w:pStyle w:val="3"/>
      </w:pPr>
      <w:r>
        <w:t>View package info</w:t>
      </w:r>
    </w:p>
    <w:p w14:paraId="25D59409">
      <w:r>
        <w:t># yum info &lt;package&gt;</w:t>
      </w:r>
    </w:p>
    <w:p w14:paraId="3C215A55">
      <w:r>
        <w:drawing>
          <wp:inline distT="0" distB="0" distL="114300" distR="114300">
            <wp:extent cx="5480050" cy="278574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DADD">
      <w:pPr>
        <w:pStyle w:val="3"/>
      </w:pPr>
      <w:r>
        <w:t>View available packages</w:t>
      </w:r>
    </w:p>
    <w:p w14:paraId="55850F99">
      <w:r>
        <w:t># yum list</w:t>
      </w:r>
      <w:r>
        <w:br w:type="textWrapping"/>
      </w:r>
      <w:r>
        <w:t>(yum list | less)</w:t>
      </w:r>
    </w:p>
    <w:p w14:paraId="3C043DDD">
      <w:r>
        <w:drawing>
          <wp:inline distT="0" distB="0" distL="114300" distR="114300">
            <wp:extent cx="5477510" cy="2462530"/>
            <wp:effectExtent l="0" t="0" r="889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4D13">
      <w:pPr>
        <w:pStyle w:val="3"/>
      </w:pPr>
      <w:r>
        <w:t>View installed packages</w:t>
      </w:r>
    </w:p>
    <w:p w14:paraId="5BFDD2B4">
      <w:r>
        <w:t># yum list installed</w:t>
      </w:r>
    </w:p>
    <w:p w14:paraId="0E50F890">
      <w:r>
        <w:drawing>
          <wp:inline distT="0" distB="0" distL="114300" distR="114300">
            <wp:extent cx="5478780" cy="245173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2686">
      <w:pPr>
        <w:pStyle w:val="3"/>
      </w:pPr>
      <w:r>
        <w:t>Find package providing a file</w:t>
      </w:r>
    </w:p>
    <w:p w14:paraId="2F97A212">
      <w:r>
        <w:t># yum provides /usr/bin/mkdir</w:t>
      </w:r>
    </w:p>
    <w:p w14:paraId="1FC59BF8">
      <w:r>
        <w:drawing>
          <wp:inline distT="0" distB="0" distL="114300" distR="114300">
            <wp:extent cx="5483860" cy="284353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D899">
      <w:r>
        <w:drawing>
          <wp:inline distT="0" distB="0" distL="114300" distR="114300">
            <wp:extent cx="5481955" cy="3793490"/>
            <wp:effectExtent l="0" t="0" r="444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D47F"/>
    <w:p w14:paraId="673159A3">
      <w:pPr>
        <w:pStyle w:val="3"/>
      </w:pPr>
      <w:r>
        <w:t>Check updates</w:t>
      </w:r>
    </w:p>
    <w:p w14:paraId="6B48BEE5">
      <w:r>
        <w:t># yum check-update</w:t>
      </w:r>
    </w:p>
    <w:p w14:paraId="4BF63AA2">
      <w:r>
        <w:drawing>
          <wp:inline distT="0" distB="0" distL="114300" distR="114300">
            <wp:extent cx="5485765" cy="258127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3A9F">
      <w:pPr>
        <w:pStyle w:val="3"/>
      </w:pPr>
      <w:r>
        <w:t>Update all packages</w:t>
      </w:r>
    </w:p>
    <w:p w14:paraId="2F65C11A">
      <w:pPr>
        <w:tabs>
          <w:tab w:val="left" w:pos="1716"/>
        </w:tabs>
      </w:pPr>
      <w:r>
        <w:t># yum update</w:t>
      </w:r>
      <w:r>
        <w:tab/>
      </w:r>
    </w:p>
    <w:p w14:paraId="214DBD15">
      <w:pPr>
        <w:tabs>
          <w:tab w:val="left" w:pos="1716"/>
        </w:tabs>
        <w:rPr>
          <w:rFonts w:hint="default"/>
          <w:lang w:val="en-US"/>
        </w:rPr>
      </w:pPr>
      <w:r>
        <w:drawing>
          <wp:inline distT="0" distB="0" distL="114300" distR="114300">
            <wp:extent cx="5485130" cy="2320925"/>
            <wp:effectExtent l="0" t="0" r="127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6DEEC5B2">
      <w:pPr>
        <w:tabs>
          <w:tab w:val="left" w:pos="1716"/>
        </w:tabs>
        <w:rPr>
          <w:rFonts w:hint="default"/>
          <w:lang w:val="en-US"/>
        </w:rPr>
      </w:pPr>
      <w:r>
        <w:drawing>
          <wp:inline distT="0" distB="0" distL="114300" distR="114300">
            <wp:extent cx="5482590" cy="965835"/>
            <wp:effectExtent l="0" t="0" r="381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C607">
      <w:pPr>
        <w:pStyle w:val="3"/>
      </w:pPr>
      <w:r>
        <w:t>View repositories</w:t>
      </w:r>
    </w:p>
    <w:p w14:paraId="62D613FE">
      <w:r>
        <w:t># yum repolist</w:t>
      </w:r>
    </w:p>
    <w:p w14:paraId="5C168C1C">
      <w:pPr>
        <w:rPr>
          <w:rFonts w:hint="default"/>
          <w:lang w:val="en-US"/>
        </w:rPr>
      </w:pPr>
      <w:r>
        <w:drawing>
          <wp:inline distT="0" distB="0" distL="114300" distR="114300">
            <wp:extent cx="5483225" cy="277304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3E92F49A">
      <w:r>
        <w:br w:type="textWrapping"/>
      </w:r>
      <w:r>
        <w:t># yum repolist all</w:t>
      </w:r>
    </w:p>
    <w:p w14:paraId="3ABE90F4">
      <w:r>
        <w:drawing>
          <wp:inline distT="0" distB="0" distL="114300" distR="114300">
            <wp:extent cx="5477510" cy="2795905"/>
            <wp:effectExtent l="0" t="0" r="889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907F">
      <w:pPr>
        <w:pStyle w:val="3"/>
      </w:pPr>
      <w:r>
        <w:t>Enable repository</w:t>
      </w:r>
    </w:p>
    <w:p w14:paraId="775064AC">
      <w:r>
        <w:t># yum-config-manager --enable &lt;repo&gt;</w:t>
      </w:r>
    </w:p>
    <w:p w14:paraId="40FDA21D">
      <w:r>
        <w:drawing>
          <wp:inline distT="0" distB="0" distL="114300" distR="114300">
            <wp:extent cx="5479415" cy="768350"/>
            <wp:effectExtent l="0" t="0" r="698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02BC"/>
    <w:p w14:paraId="0B658F5B">
      <w:r>
        <w:drawing>
          <wp:inline distT="0" distB="0" distL="114300" distR="114300">
            <wp:extent cx="5476875" cy="2893695"/>
            <wp:effectExtent l="0" t="0" r="952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1298">
      <w:pPr>
        <w:pStyle w:val="3"/>
      </w:pPr>
      <w:r>
        <w:t>Disable repository</w:t>
      </w:r>
    </w:p>
    <w:p w14:paraId="5C5D31A6">
      <w:r>
        <w:t># yum-config-manager --disable &lt;repo&gt;</w:t>
      </w:r>
    </w:p>
    <w:p w14:paraId="62E1F095">
      <w:r>
        <w:drawing>
          <wp:inline distT="0" distB="0" distL="114300" distR="114300">
            <wp:extent cx="5485130" cy="2746375"/>
            <wp:effectExtent l="0" t="0" r="1270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BDF1"/>
    <w:p w14:paraId="7E46A4BD">
      <w:pPr>
        <w:pStyle w:val="3"/>
      </w:pPr>
      <w:r>
        <w:t>View history</w:t>
      </w:r>
    </w:p>
    <w:p w14:paraId="772AD507">
      <w:r>
        <w:t># yum history</w:t>
      </w:r>
    </w:p>
    <w:p w14:paraId="3928539C">
      <w:r>
        <w:drawing>
          <wp:inline distT="0" distB="0" distL="114300" distR="114300">
            <wp:extent cx="5478780" cy="793115"/>
            <wp:effectExtent l="0" t="0" r="7620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5CD0">
      <w:pPr>
        <w:pStyle w:val="3"/>
      </w:pPr>
      <w:r>
        <w:t>Undo a history transaction</w:t>
      </w:r>
    </w:p>
    <w:p w14:paraId="1D64675D">
      <w:r>
        <w:t># yum history undo &lt;ID&gt;</w:t>
      </w:r>
    </w:p>
    <w:p w14:paraId="41721524">
      <w:r>
        <w:drawing>
          <wp:inline distT="0" distB="0" distL="114300" distR="114300">
            <wp:extent cx="5478780" cy="2372995"/>
            <wp:effectExtent l="0" t="0" r="762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B05F8"/>
    <w:p w14:paraId="490E5D5B">
      <w:r>
        <w:drawing>
          <wp:inline distT="0" distB="0" distL="114300" distR="114300">
            <wp:extent cx="5480685" cy="3100705"/>
            <wp:effectExtent l="0" t="0" r="5715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0B379"/>
    <w:p w14:paraId="2C9265EF">
      <w:r>
        <w:drawing>
          <wp:inline distT="0" distB="0" distL="114300" distR="114300">
            <wp:extent cx="5476240" cy="904875"/>
            <wp:effectExtent l="0" t="0" r="1016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1F6C">
      <w:pPr>
        <w:pStyle w:val="3"/>
      </w:pPr>
      <w:r>
        <w:t>Redo a history transaction</w:t>
      </w:r>
    </w:p>
    <w:p w14:paraId="77683465">
      <w:r>
        <w:t># yum history redo &lt;ID&gt;</w:t>
      </w:r>
    </w:p>
    <w:p w14:paraId="00CCBD2B">
      <w:r>
        <w:drawing>
          <wp:inline distT="0" distB="0" distL="114300" distR="114300">
            <wp:extent cx="5478780" cy="2541270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CDCD">
      <w:r>
        <w:drawing>
          <wp:inline distT="0" distB="0" distL="114300" distR="114300">
            <wp:extent cx="5481320" cy="1051560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FABD"/>
    <w:p w14:paraId="46CB7BE4">
      <w:r>
        <w:drawing>
          <wp:inline distT="0" distB="0" distL="114300" distR="114300">
            <wp:extent cx="5481320" cy="887095"/>
            <wp:effectExtent l="0" t="0" r="5080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EF70">
      <w:pPr>
        <w:pStyle w:val="3"/>
      </w:pPr>
      <w:r>
        <w:t>Clean cache</w:t>
      </w:r>
    </w:p>
    <w:p w14:paraId="1924997F">
      <w:r>
        <w:t># yum clean all</w:t>
      </w:r>
    </w:p>
    <w:p w14:paraId="1D98D5A9">
      <w:r>
        <w:drawing>
          <wp:inline distT="0" distB="0" distL="114300" distR="114300">
            <wp:extent cx="4480560" cy="86106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4FB7">
      <w:pPr>
        <w:pStyle w:val="3"/>
      </w:pPr>
      <w:r>
        <w:t>Install specific package from repo</w:t>
      </w:r>
    </w:p>
    <w:p w14:paraId="14FBEA43">
      <w:r>
        <w:t># yum --enablerepo=&lt;repo&gt; install &lt;package&gt;</w:t>
      </w:r>
    </w:p>
    <w:p w14:paraId="3762620D">
      <w:r>
        <w:drawing>
          <wp:inline distT="0" distB="0" distL="114300" distR="114300">
            <wp:extent cx="5475605" cy="2256155"/>
            <wp:effectExtent l="0" t="0" r="10795" b="14605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0786A"/>
    <w:p w14:paraId="5A33F22A">
      <w:r>
        <w:drawing>
          <wp:inline distT="0" distB="0" distL="114300" distR="114300">
            <wp:extent cx="5479415" cy="2294890"/>
            <wp:effectExtent l="0" t="0" r="6985" b="635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4FBD10">
      <w:pPr>
        <w:rPr>
          <w:rFonts w:hint="default"/>
          <w:lang w:val="en-US"/>
        </w:rPr>
      </w:pPr>
    </w:p>
    <w:p w14:paraId="48036954"/>
    <w:p w14:paraId="096862E7"/>
    <w:p w14:paraId="324411F9"/>
    <w:p w14:paraId="4F7313F6">
      <w:pPr>
        <w:pStyle w:val="2"/>
      </w:pPr>
    </w:p>
    <w:p w14:paraId="5FA1B43B">
      <w:pPr>
        <w:pStyle w:val="2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C70"/>
    <w:rsid w:val="0006063C"/>
    <w:rsid w:val="000A56EC"/>
    <w:rsid w:val="0015074B"/>
    <w:rsid w:val="001B05BA"/>
    <w:rsid w:val="001F3731"/>
    <w:rsid w:val="00236871"/>
    <w:rsid w:val="0029639D"/>
    <w:rsid w:val="00326F90"/>
    <w:rsid w:val="004F2A8F"/>
    <w:rsid w:val="00553D4F"/>
    <w:rsid w:val="005C4179"/>
    <w:rsid w:val="008127B3"/>
    <w:rsid w:val="009412AA"/>
    <w:rsid w:val="00A04958"/>
    <w:rsid w:val="00AA1D8D"/>
    <w:rsid w:val="00B47730"/>
    <w:rsid w:val="00CB0664"/>
    <w:rsid w:val="00DA1D20"/>
    <w:rsid w:val="00EE5E28"/>
    <w:rsid w:val="00FC36E2"/>
    <w:rsid w:val="00FC693F"/>
    <w:rsid w:val="00FF24D0"/>
    <w:rsid w:val="1C9D3177"/>
    <w:rsid w:val="227E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203</Words>
  <Characters>1158</Characters>
  <Lines>9</Lines>
  <Paragraphs>2</Paragraphs>
  <TotalTime>518</TotalTime>
  <ScaleCrop>false</ScaleCrop>
  <LinksUpToDate>false</LinksUpToDate>
  <CharactersWithSpaces>1359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2025-09-24T07:50:42Z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39845D8BD7844282BF5963B9482E4E20_12</vt:lpwstr>
  </property>
</Properties>
</file>