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3046E">
      <w:pPr>
        <w:pStyle w:val="2"/>
      </w:pPr>
      <w:r>
        <w:t>Services &amp; Daemons</w:t>
      </w:r>
    </w:p>
    <w:p w14:paraId="1D580FAA">
      <w:r>
        <w:t>Daemons are programs that run in the background performing various tasks.</w:t>
      </w:r>
    </w:p>
    <w:p w14:paraId="565DB044">
      <w:pPr>
        <w:pStyle w:val="3"/>
      </w:pPr>
      <w:r>
        <w:t>Start and Stop services</w:t>
      </w:r>
    </w:p>
    <w:p w14:paraId="5FCAE8F2">
      <w:r>
        <w:t># systemctl start crond</w:t>
      </w:r>
    </w:p>
    <w:p w14:paraId="68FFF00B">
      <w:r>
        <w:drawing>
          <wp:inline distT="0" distB="0" distL="114300" distR="114300">
            <wp:extent cx="5481320" cy="148844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F7A6">
      <w:r>
        <w:br w:type="textWrapping"/>
      </w:r>
      <w:r>
        <w:t># systemctl stop crond</w:t>
      </w:r>
    </w:p>
    <w:p w14:paraId="42BF03AB">
      <w:r>
        <w:drawing>
          <wp:inline distT="0" distB="0" distL="114300" distR="114300">
            <wp:extent cx="5485765" cy="1146175"/>
            <wp:effectExtent l="0" t="0" r="63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C442C96">
      <w:pPr>
        <w:pStyle w:val="3"/>
      </w:pPr>
      <w:r>
        <w:t>Restart and Reload services</w:t>
      </w:r>
    </w:p>
    <w:p w14:paraId="26A8F5FA">
      <w:r>
        <w:t># systemctl restart crond</w:t>
      </w:r>
    </w:p>
    <w:p w14:paraId="4E6F482A">
      <w:r>
        <w:drawing>
          <wp:inline distT="0" distB="0" distL="114300" distR="114300">
            <wp:extent cx="5485765" cy="1737995"/>
            <wp:effectExtent l="0" t="0" r="63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t>To reload all the configuration files forcefully on your system:</w:t>
      </w:r>
      <w:r>
        <w:br w:type="textWrapping"/>
      </w:r>
      <w:r>
        <w:t># systemctl reload crond</w:t>
      </w:r>
    </w:p>
    <w:p w14:paraId="1BA01D78">
      <w:pPr>
        <w:rPr>
          <w:rFonts w:hint="default"/>
          <w:lang w:val="en-US"/>
        </w:rPr>
      </w:pPr>
      <w:r>
        <w:drawing>
          <wp:inline distT="0" distB="0" distL="114300" distR="114300">
            <wp:extent cx="5485130" cy="1912620"/>
            <wp:effectExtent l="0" t="0" r="127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3DC81361">
      <w:pPr>
        <w:rPr>
          <w:rFonts w:hint="default"/>
          <w:lang w:val="en-US"/>
        </w:rPr>
      </w:pPr>
    </w:p>
    <w:p w14:paraId="7D0B8200">
      <w:r>
        <w:t>To view complete log</w:t>
      </w:r>
    </w:p>
    <w:p w14:paraId="3E593CAC">
      <w:r>
        <w:t>#systemctl journal -xeu service name</w:t>
      </w:r>
    </w:p>
    <w:p w14:paraId="2CCC801A">
      <w:r>
        <w:drawing>
          <wp:inline distT="0" distB="0" distL="114300" distR="114300">
            <wp:extent cx="5485765" cy="2473960"/>
            <wp:effectExtent l="0" t="0" r="63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3D19"/>
    <w:p w14:paraId="1E304CA6">
      <w:pPr>
        <w:pStyle w:val="3"/>
      </w:pPr>
      <w:r>
        <w:t>Enable and Disable services</w:t>
      </w:r>
    </w:p>
    <w:p w14:paraId="4D56CFA0">
      <w:r>
        <w:t># systemctl enable crond</w:t>
      </w:r>
    </w:p>
    <w:p w14:paraId="3059544A">
      <w:r>
        <w:drawing>
          <wp:inline distT="0" distB="0" distL="114300" distR="114300">
            <wp:extent cx="5481955" cy="1899920"/>
            <wp:effectExtent l="0" t="0" r="444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t># systemctl disable crond</w:t>
      </w:r>
    </w:p>
    <w:p w14:paraId="48326069">
      <w:pPr>
        <w:rPr>
          <w:rFonts w:hint="default"/>
          <w:lang w:val="en-US"/>
        </w:rPr>
      </w:pPr>
      <w:r>
        <w:drawing>
          <wp:inline distT="0" distB="0" distL="114300" distR="114300">
            <wp:extent cx="5485130" cy="2009775"/>
            <wp:effectExtent l="0" t="0" r="127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466F807B">
      <w:pPr>
        <w:rPr>
          <w:rFonts w:hint="default"/>
          <w:lang w:val="en-US"/>
        </w:rPr>
      </w:pPr>
    </w:p>
    <w:p w14:paraId="780A1913">
      <w:r>
        <w:rPr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To permanently enable or disable</w:t>
      </w:r>
      <w:r>
        <w:t>:</w:t>
      </w:r>
      <w:r>
        <w:br w:type="textWrapping"/>
      </w:r>
      <w:r>
        <w:br w:type="textWrapping"/>
      </w:r>
      <w:r>
        <w:br w:type="textWrapping"/>
      </w:r>
      <w:r>
        <w:t># systemctl enable sshd –now</w:t>
      </w:r>
    </w:p>
    <w:p w14:paraId="04290E55">
      <w:r>
        <w:drawing>
          <wp:inline distT="0" distB="0" distL="114300" distR="114300">
            <wp:extent cx="5482590" cy="1920875"/>
            <wp:effectExtent l="0" t="0" r="381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6A4D">
      <w:r>
        <w:br w:type="textWrapping"/>
      </w:r>
      <w:r>
        <w:t># systemctl disable sshd –now</w:t>
      </w:r>
    </w:p>
    <w:p w14:paraId="646BEB29">
      <w:r>
        <w:drawing>
          <wp:inline distT="0" distB="0" distL="114300" distR="114300">
            <wp:extent cx="5482590" cy="1910715"/>
            <wp:effectExtent l="0" t="0" r="381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22B1">
      <w:r>
        <w:br w:type="textWrapping"/>
      </w:r>
      <w:r>
        <w:t># systemctl is-active sshd</w:t>
      </w:r>
    </w:p>
    <w:p w14:paraId="4B7B5F1E">
      <w:r>
        <w:drawing>
          <wp:inline distT="0" distB="0" distL="114300" distR="114300">
            <wp:extent cx="5455920" cy="579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94A88">
      <w:r>
        <w:br w:type="textWrapping"/>
      </w:r>
      <w:r>
        <w:t># systemctl is-enabled sshd</w:t>
      </w:r>
    </w:p>
    <w:p w14:paraId="12E0166F">
      <w:r>
        <w:drawing>
          <wp:inline distT="0" distB="0" distL="114300" distR="114300">
            <wp:extent cx="5486400" cy="5638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34696"/>
    <w:p w14:paraId="1FAD0F29">
      <w:pPr>
        <w:pStyle w:val="3"/>
      </w:pPr>
      <w:r>
        <w:t>List Services</w:t>
      </w:r>
    </w:p>
    <w:p w14:paraId="3185EF1E">
      <w:r>
        <w:t>List all services:</w:t>
      </w:r>
      <w:r>
        <w:br w:type="textWrapping"/>
      </w:r>
      <w:r>
        <w:t># systemctl list-units --type service –all</w:t>
      </w:r>
    </w:p>
    <w:p w14:paraId="51A29807">
      <w:r>
        <w:drawing>
          <wp:inline distT="0" distB="0" distL="114300" distR="114300">
            <wp:extent cx="5481955" cy="264160"/>
            <wp:effectExtent l="0" t="0" r="444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918B">
      <w:r>
        <w:drawing>
          <wp:inline distT="0" distB="0" distL="114300" distR="114300">
            <wp:extent cx="5478780" cy="2344420"/>
            <wp:effectExtent l="0" t="0" r="762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4BE09">
      <w:r>
        <w:br w:type="textWrapping"/>
      </w:r>
      <w:r>
        <w:t># systemctl list-unit-files --type=service</w:t>
      </w:r>
    </w:p>
    <w:p w14:paraId="674CDC67">
      <w:r>
        <w:drawing>
          <wp:inline distT="0" distB="0" distL="114300" distR="114300">
            <wp:extent cx="5480685" cy="249555"/>
            <wp:effectExtent l="0" t="0" r="571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95D3">
      <w:r>
        <w:drawing>
          <wp:inline distT="0" distB="0" distL="114300" distR="114300">
            <wp:extent cx="5483225" cy="350520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B63DF">
      <w:r>
        <w:br w:type="textWrapping"/>
      </w:r>
      <w:r>
        <w:t>List of services that are active now:</w:t>
      </w:r>
      <w:r>
        <w:br w:type="textWrapping"/>
      </w:r>
      <w:r>
        <w:t># systemctl -t service</w:t>
      </w:r>
    </w:p>
    <w:p w14:paraId="38F7A630">
      <w:r>
        <w:drawing>
          <wp:inline distT="0" distB="0" distL="114300" distR="114300">
            <wp:extent cx="4876800" cy="2895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BBAEFB"/>
    <w:p w14:paraId="7EE4B592">
      <w:r>
        <w:drawing>
          <wp:inline distT="0" distB="0" distL="114300" distR="114300">
            <wp:extent cx="5478780" cy="2506345"/>
            <wp:effectExtent l="0" t="0" r="762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7B49"/>
    <w:p w14:paraId="0D93C7DF"/>
    <w:p w14:paraId="5BA99432"/>
    <w:p w14:paraId="1076399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6A93"/>
    <w:rsid w:val="0015074B"/>
    <w:rsid w:val="001A7577"/>
    <w:rsid w:val="0029639D"/>
    <w:rsid w:val="00326F90"/>
    <w:rsid w:val="00AA1D8D"/>
    <w:rsid w:val="00B47730"/>
    <w:rsid w:val="00B81303"/>
    <w:rsid w:val="00C12B4C"/>
    <w:rsid w:val="00CB0664"/>
    <w:rsid w:val="00CB6067"/>
    <w:rsid w:val="00F2134B"/>
    <w:rsid w:val="00F40C6B"/>
    <w:rsid w:val="00FC3F02"/>
    <w:rsid w:val="00FC693F"/>
    <w:rsid w:val="5FD4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124</Words>
  <Characters>713</Characters>
  <Lines>5</Lines>
  <Paragraphs>1</Paragraphs>
  <TotalTime>96</TotalTime>
  <ScaleCrop>false</ScaleCrop>
  <LinksUpToDate>false</LinksUpToDate>
  <CharactersWithSpaces>836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SURYA</cp:lastModifiedBy>
  <dcterms:modified xsi:type="dcterms:W3CDTF">2025-09-25T17:38:44Z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933748D9480E490FA6FBA59A35C186EF_12</vt:lpwstr>
  </property>
</Properties>
</file>