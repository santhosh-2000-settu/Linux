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62550">
      <w:pPr>
        <w:pStyle w:val="36"/>
      </w:pPr>
      <w:r>
        <w:t xml:space="preserve">Local and FTP YUM Repository Setup </w:t>
      </w:r>
    </w:p>
    <w:p w14:paraId="57625EC1">
      <w:pPr>
        <w:pStyle w:val="2"/>
      </w:pPr>
      <w:r>
        <w:t>Overview</w:t>
      </w:r>
    </w:p>
    <w:p w14:paraId="73D9F325">
      <w:r>
        <w:t>It helps to create a local or FTP-based YUM repository on a RHEL/CentOS 8 system using  package directories. This is useful for systems without internet access, enabling installation of software packages directly from a local or FTP source.</w:t>
      </w:r>
    </w:p>
    <w:p w14:paraId="0B51B4E7">
      <w:pPr>
        <w:pStyle w:val="2"/>
      </w:pPr>
      <w:r>
        <w:t xml:space="preserve"> Copy Packages</w:t>
      </w:r>
    </w:p>
    <w:p w14:paraId="055326AC">
      <w:r>
        <w:t>First, create directories to hold the AppStream and BaseOS packages and copy them from :</w:t>
      </w:r>
      <w:r>
        <w:br w:type="textWrapping"/>
      </w:r>
      <w:r>
        <w:t>Commands:</w:t>
      </w:r>
      <w:r>
        <w:br w:type="textWrapping"/>
      </w:r>
      <w:r>
        <w:t># mkdir /var/ftp/pub/AppStream</w:t>
      </w:r>
      <w:r>
        <w:br w:type="textWrapping"/>
      </w:r>
      <w:r>
        <w:t># mkdir /var/ftp/pub/BaseOS</w:t>
      </w:r>
    </w:p>
    <w:p w14:paraId="7F20785A">
      <w:r>
        <w:drawing>
          <wp:inline distT="0" distB="0" distL="114300" distR="114300">
            <wp:extent cx="5483225" cy="577850"/>
            <wp:effectExtent l="0" t="0" r="317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t># cp -rv AppStream/Packages /var/ftp/pub/AppStream/</w:t>
      </w:r>
      <w:r>
        <w:br w:type="textWrapping"/>
      </w:r>
      <w:r>
        <w:t># cp -rv BaseOS/Packages /var/ftp/pub/BaseOS/</w:t>
      </w:r>
    </w:p>
    <w:p w14:paraId="0E445DFA">
      <w:r>
        <w:drawing>
          <wp:inline distT="0" distB="0" distL="114300" distR="114300">
            <wp:extent cx="5480050" cy="16129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A91B">
      <w:r>
        <w:br w:type="textWrapping"/>
      </w:r>
      <w:r>
        <w:t>Explanation:</w:t>
      </w:r>
      <w:r>
        <w:br w:type="textWrapping"/>
      </w:r>
      <w:r>
        <w:t>- mkdir: Creates directories for storing packages.</w:t>
      </w:r>
      <w:r>
        <w:br w:type="textWrapping"/>
      </w:r>
      <w:r>
        <w:t>- cp -rv: Copies the Packages directories from the mounted to the FTP directory while showing progress.</w:t>
      </w:r>
    </w:p>
    <w:p w14:paraId="00854A94">
      <w:pPr>
        <w:pStyle w:val="2"/>
      </w:pPr>
      <w:r>
        <w:t xml:space="preserve">Install createrepo </w:t>
      </w:r>
    </w:p>
    <w:p w14:paraId="0916C3B4">
      <w:r>
        <w:t>If the 'createrepo' tool is not installed, install it along with dependencies:</w:t>
      </w:r>
      <w:r>
        <w:br w:type="textWrapping"/>
      </w:r>
      <w:r>
        <w:t># cd /iso/AppStream/Packages</w:t>
      </w:r>
      <w:r>
        <w:br w:type="textWrapping"/>
      </w:r>
      <w:r>
        <w:t># rpm -ivh createrepo_c-0.11.0-1.el8.x86_64.rpm createrepo_c-libs-0.11.0-1.el8.x86_64.rpm drpm-0.3.0-14.el8.x86_64.rpm</w:t>
      </w:r>
      <w:r>
        <w:br w:type="textWrapping"/>
      </w:r>
      <w:r>
        <w:br w:type="textWrapping"/>
      </w:r>
      <w:r>
        <w:t>Once installed, create the repository metadata:</w:t>
      </w:r>
      <w:r>
        <w:br w:type="textWrapping"/>
      </w:r>
      <w:r>
        <w:t># createrepo -v /var/ftp/pub/AppStream/Packages/</w:t>
      </w:r>
    </w:p>
    <w:p w14:paraId="62126156">
      <w:r>
        <w:drawing>
          <wp:inline distT="0" distB="0" distL="114300" distR="114300">
            <wp:extent cx="5482590" cy="34544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FD760">
      <w:r>
        <w:drawing>
          <wp:inline distT="0" distB="0" distL="114300" distR="114300">
            <wp:extent cx="5479415" cy="2364105"/>
            <wp:effectExtent l="0" t="0" r="698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28B1C">
      <w:r>
        <w:br w:type="textWrapping"/>
      </w:r>
      <w:r>
        <w:t># createrepo -v /var/ftp/pub/BaseOS/Packages/</w:t>
      </w:r>
    </w:p>
    <w:p w14:paraId="5935B09E">
      <w:r>
        <w:drawing>
          <wp:inline distT="0" distB="0" distL="114300" distR="114300">
            <wp:extent cx="5483860" cy="279400"/>
            <wp:effectExtent l="0" t="0" r="254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C7C9">
      <w:r>
        <w:drawing>
          <wp:inline distT="0" distB="0" distL="114300" distR="114300">
            <wp:extent cx="5485765" cy="995045"/>
            <wp:effectExtent l="0" t="0" r="63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AB41C">
      <w:r>
        <w:br w:type="textWrapping"/>
      </w:r>
      <w:r>
        <w:t>Explanation:</w:t>
      </w:r>
      <w:r>
        <w:br w:type="textWrapping"/>
      </w:r>
      <w:r>
        <w:t>- rpm -ivh: Installs RPM packages.</w:t>
      </w:r>
      <w:r>
        <w:br w:type="textWrapping"/>
      </w:r>
      <w:r>
        <w:t>- createrepo: Generates the required metadata for the YUM repository.</w:t>
      </w:r>
    </w:p>
    <w:p w14:paraId="282C4D52">
      <w:pPr>
        <w:pStyle w:val="2"/>
      </w:pPr>
      <w:r>
        <w:t>Create Repository Configuration File</w:t>
      </w:r>
    </w:p>
    <w:p w14:paraId="3B9730A4">
      <w:r>
        <w:t>Create a .repo file inside /etc/yum.repos.d/ to define the repository:</w:t>
      </w:r>
      <w:r>
        <w:br w:type="textWrapping"/>
      </w:r>
      <w:r>
        <w:t># cd /etc/yum.repos.d</w:t>
      </w:r>
    </w:p>
    <w:p w14:paraId="7CE105FB">
      <w:r>
        <w:drawing>
          <wp:inline distT="0" distB="0" distL="114300" distR="114300">
            <wp:extent cx="5485130" cy="414020"/>
            <wp:effectExtent l="0" t="0" r="127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3B668">
      <w:r>
        <w:br w:type="textWrapping"/>
      </w:r>
      <w:r>
        <w:t># vi local.repo</w:t>
      </w:r>
      <w:r>
        <w:br w:type="textWrapping"/>
      </w:r>
      <w:r>
        <w:br w:type="textWrapping"/>
      </w:r>
      <w:r>
        <w:t>Add the following content:</w:t>
      </w:r>
      <w:r>
        <w:br w:type="textWrapping"/>
      </w:r>
      <w:r>
        <w:t>[Localrepo_BaseOS]</w:t>
      </w:r>
      <w:r>
        <w:br w:type="textWrapping"/>
      </w:r>
      <w:r>
        <w:t>name=Localrepo_BaseOS</w:t>
      </w:r>
      <w:r>
        <w:br w:type="textWrapping"/>
      </w:r>
      <w:r>
        <w:t>baseurl=file:///var/ftp/pub/BaseOS/Packages</w:t>
      </w:r>
      <w:r>
        <w:br w:type="textWrapping"/>
      </w:r>
      <w:r>
        <w:t>enabled=1</w:t>
      </w:r>
      <w:r>
        <w:br w:type="textWrapping"/>
      </w:r>
      <w:r>
        <w:t>gpgcheck=0</w:t>
      </w:r>
      <w:r>
        <w:br w:type="textWrapping"/>
      </w:r>
      <w:r>
        <w:br w:type="textWrapping"/>
      </w:r>
      <w:r>
        <w:t>[Localrepo_AppStream]</w:t>
      </w:r>
      <w:r>
        <w:br w:type="textWrapping"/>
      </w:r>
      <w:r>
        <w:t>name=Localrepo_AppStream</w:t>
      </w:r>
      <w:r>
        <w:br w:type="textWrapping"/>
      </w:r>
      <w:r>
        <w:t>baseurl=file:///var/ftp/pub/AppStream/Packages</w:t>
      </w:r>
      <w:r>
        <w:br w:type="textWrapping"/>
      </w:r>
      <w:r>
        <w:t>enabled=1</w:t>
      </w:r>
      <w:r>
        <w:br w:type="textWrapping"/>
      </w:r>
      <w:r>
        <w:t>gpgcheck=0</w:t>
      </w:r>
    </w:p>
    <w:p w14:paraId="6C6A6C3D">
      <w:bookmarkStart w:id="0" w:name="_GoBack"/>
      <w:r>
        <w:drawing>
          <wp:inline distT="0" distB="0" distL="114300" distR="114300">
            <wp:extent cx="5483225" cy="2334895"/>
            <wp:effectExtent l="0" t="0" r="317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469F1C24">
      <w:r>
        <w:br w:type="textWrapping"/>
      </w:r>
      <w:r>
        <w:t>Explanation:</w:t>
      </w:r>
      <w:r>
        <w:br w:type="textWrapping"/>
      </w:r>
      <w:r>
        <w:t>- baseurl: Points to the local directory where the packages are stored.</w:t>
      </w:r>
      <w:r>
        <w:br w:type="textWrapping"/>
      </w:r>
      <w:r>
        <w:t>- enabled=1: Enables the repository.</w:t>
      </w:r>
      <w:r>
        <w:br w:type="textWrapping"/>
      </w:r>
      <w:r>
        <w:t>- gpgcheck=0: Disables GPG key checking for simplicity.</w:t>
      </w:r>
    </w:p>
    <w:p w14:paraId="7989D07D">
      <w:r>
        <w:t>And clear cache:</w:t>
      </w:r>
    </w:p>
    <w:p w14:paraId="33E122A8">
      <w:r>
        <w:drawing>
          <wp:inline distT="0" distB="0" distL="114300" distR="114300">
            <wp:extent cx="5257800" cy="601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219C">
      <w:r>
        <w:t>And then install package:</w:t>
      </w:r>
    </w:p>
    <w:p w14:paraId="137EA3B0">
      <w:r>
        <w:drawing>
          <wp:inline distT="0" distB="0" distL="114300" distR="114300">
            <wp:extent cx="5475605" cy="2550795"/>
            <wp:effectExtent l="0" t="0" r="1079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2014E">
      <w:r>
        <w:drawing>
          <wp:inline distT="0" distB="0" distL="114300" distR="114300">
            <wp:extent cx="5485130" cy="1363345"/>
            <wp:effectExtent l="0" t="0" r="127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76F00">
      <w:pPr>
        <w:pStyle w:val="2"/>
      </w:pPr>
      <w:r>
        <w:t>Optional: FTP-based Repository</w:t>
      </w:r>
    </w:p>
    <w:p w14:paraId="4E542EBA">
      <w:r>
        <w:t>If serving packages over FTP:</w:t>
      </w:r>
      <w:r>
        <w:br w:type="textWrapping"/>
      </w:r>
      <w:r>
        <w:br w:type="textWrapping"/>
      </w:r>
      <w:r>
        <w:t># vi /etc/vsftpd/vsftpd.conf</w:t>
      </w:r>
      <w:r>
        <w:br w:type="textWrapping"/>
      </w:r>
      <w:r>
        <w:t>Set 'anonymous_enable=YES' to allow anonymous access.</w:t>
      </w:r>
    </w:p>
    <w:p w14:paraId="597D4411">
      <w:r>
        <w:drawing>
          <wp:inline distT="0" distB="0" distL="114300" distR="114300">
            <wp:extent cx="5479415" cy="2573020"/>
            <wp:effectExtent l="0" t="0" r="698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79BA">
      <w:r>
        <w:drawing>
          <wp:inline distT="0" distB="0" distL="114300" distR="114300">
            <wp:extent cx="5485765" cy="2662555"/>
            <wp:effectExtent l="0" t="0" r="63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9CDBF"/>
    <w:p w14:paraId="15DB8591">
      <w:r>
        <w:t>Now you have to turnoff firewall:</w:t>
      </w:r>
    </w:p>
    <w:p w14:paraId="4690FF3B">
      <w:r>
        <w:t>#systemctl disable –now firewalld.service</w:t>
      </w:r>
    </w:p>
    <w:p w14:paraId="16F6991E">
      <w:r>
        <w:drawing>
          <wp:inline distT="0" distB="0" distL="114300" distR="114300">
            <wp:extent cx="5483225" cy="467995"/>
            <wp:effectExtent l="0" t="0" r="317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E6CB">
      <w:r>
        <w:t>#setenforce0</w:t>
      </w:r>
    </w:p>
    <w:p w14:paraId="05D82D21">
      <w:r>
        <w:drawing>
          <wp:inline distT="0" distB="0" distL="114300" distR="114300">
            <wp:extent cx="5082540" cy="25908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6E58F">
      <w:r>
        <w:t>And enable vstfpd:</w:t>
      </w:r>
    </w:p>
    <w:p w14:paraId="7DC83513">
      <w:r>
        <w:t>#systemctl enable --now vstfpd</w:t>
      </w:r>
    </w:p>
    <w:p w14:paraId="4E122C0D">
      <w:r>
        <w:drawing>
          <wp:inline distT="0" distB="0" distL="114300" distR="114300">
            <wp:extent cx="5485765" cy="38100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BB7F"/>
    <w:p w14:paraId="6B7269B2">
      <w:r>
        <w:t>And then create a directory on clint mechine to install packages from server:</w:t>
      </w:r>
    </w:p>
    <w:p w14:paraId="76F518CE">
      <w:r>
        <w:drawing>
          <wp:inline distT="0" distB="0" distL="114300" distR="114300">
            <wp:extent cx="5474335" cy="1280160"/>
            <wp:effectExtent l="0" t="0" r="1206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E452">
      <w:r>
        <w:br w:type="textWrapping"/>
      </w:r>
      <w:r>
        <w:t># systemctl start vsftpd; systemctl enable vsftpd</w:t>
      </w:r>
      <w:r>
        <w:br w:type="textWrapping"/>
      </w:r>
      <w:r>
        <w:br w:type="textWrapping"/>
      </w:r>
      <w:r>
        <w:t>Create FTP repo entries:</w:t>
      </w:r>
      <w:r>
        <w:br w:type="textWrapping"/>
      </w:r>
      <w:r>
        <w:t>[FTPrepo_BaseOS]</w:t>
      </w:r>
      <w:r>
        <w:br w:type="textWrapping"/>
      </w:r>
      <w:r>
        <w:t>name=FTPrepo_BaseOS</w:t>
      </w:r>
      <w:r>
        <w:br w:type="textWrapping"/>
      </w:r>
      <w:r>
        <w:t>baseurl=ftp://192.168.170.165/pub/BaseOS/Packages</w:t>
      </w:r>
      <w:r>
        <w:br w:type="textWrapping"/>
      </w:r>
      <w:r>
        <w:t>enabled=1</w:t>
      </w:r>
      <w:r>
        <w:br w:type="textWrapping"/>
      </w:r>
      <w:r>
        <w:t>gpgcheck=0</w:t>
      </w:r>
      <w:r>
        <w:br w:type="textWrapping"/>
      </w:r>
      <w:r>
        <w:br w:type="textWrapping"/>
      </w:r>
      <w:r>
        <w:t>[FTPrepo_AppStream]</w:t>
      </w:r>
      <w:r>
        <w:br w:type="textWrapping"/>
      </w:r>
      <w:r>
        <w:t>name=FTPrepo_AppStream</w:t>
      </w:r>
      <w:r>
        <w:br w:type="textWrapping"/>
      </w:r>
      <w:r>
        <w:t>baseurl=ftp://192.168.170.165/pub/AppStream/Packages</w:t>
      </w:r>
      <w:r>
        <w:br w:type="textWrapping"/>
      </w:r>
      <w:r>
        <w:t>enabled=1</w:t>
      </w:r>
      <w:r>
        <w:br w:type="textWrapping"/>
      </w:r>
      <w:r>
        <w:t>gpgcheck=0</w:t>
      </w:r>
    </w:p>
    <w:p w14:paraId="3FE26A2F">
      <w:r>
        <w:drawing>
          <wp:inline distT="0" distB="0" distL="114300" distR="114300">
            <wp:extent cx="5481320" cy="3309620"/>
            <wp:effectExtent l="0" t="0" r="5080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33F4">
      <w:r>
        <w:br w:type="textWrapping"/>
      </w:r>
      <w:r>
        <w:t>Explanation:</w:t>
      </w:r>
      <w:r>
        <w:br w:type="textWrapping"/>
      </w:r>
      <w:r>
        <w:t>- vsftpd: Installs FTP server.</w:t>
      </w:r>
      <w:r>
        <w:br w:type="textWrapping"/>
      </w:r>
      <w:r>
        <w:t>- baseurl: Uses FTP URL pointing to the server's IP and package path.</w:t>
      </w:r>
    </w:p>
    <w:p w14:paraId="0B6106A8"/>
    <w:p w14:paraId="202ED4E1"/>
    <w:p w14:paraId="61A687F4"/>
    <w:p w14:paraId="6A35C57E">
      <w:r>
        <w:t>And install the package on client mechine:</w:t>
      </w:r>
    </w:p>
    <w:p w14:paraId="068B6F27">
      <w:r>
        <w:t xml:space="preserve"># yum install vsftpd </w:t>
      </w:r>
    </w:p>
    <w:p w14:paraId="1E703747">
      <w:r>
        <w:drawing>
          <wp:inline distT="0" distB="0" distL="114300" distR="114300">
            <wp:extent cx="5482590" cy="2371725"/>
            <wp:effectExtent l="0" t="0" r="381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475B1">
      <w:r>
        <w:drawing>
          <wp:inline distT="0" distB="0" distL="114300" distR="114300">
            <wp:extent cx="5478145" cy="1741170"/>
            <wp:effectExtent l="0" t="0" r="8255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1D7A5"/>
    <w:p w14:paraId="6C5C35A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F47"/>
    <w:rsid w:val="00034616"/>
    <w:rsid w:val="0006063C"/>
    <w:rsid w:val="00143B1E"/>
    <w:rsid w:val="0015074B"/>
    <w:rsid w:val="0016500D"/>
    <w:rsid w:val="00226B7D"/>
    <w:rsid w:val="0029639D"/>
    <w:rsid w:val="00326F90"/>
    <w:rsid w:val="00776571"/>
    <w:rsid w:val="00927EBC"/>
    <w:rsid w:val="00A52AE4"/>
    <w:rsid w:val="00AA1D8D"/>
    <w:rsid w:val="00B47730"/>
    <w:rsid w:val="00CB0664"/>
    <w:rsid w:val="00CD6A15"/>
    <w:rsid w:val="00D00D4A"/>
    <w:rsid w:val="00F76BF0"/>
    <w:rsid w:val="00FC693F"/>
    <w:rsid w:val="238E79DE"/>
    <w:rsid w:val="3281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411</Words>
  <Characters>2348</Characters>
  <Lines>19</Lines>
  <Paragraphs>5</Paragraphs>
  <TotalTime>1260</TotalTime>
  <ScaleCrop>false</ScaleCrop>
  <LinksUpToDate>false</LinksUpToDate>
  <CharactersWithSpaces>2754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SURYA</cp:lastModifiedBy>
  <dcterms:modified xsi:type="dcterms:W3CDTF">2025-09-26T09:09:05Z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044D69CD21F4428FB3747790091893AE_12</vt:lpwstr>
  </property>
</Properties>
</file>